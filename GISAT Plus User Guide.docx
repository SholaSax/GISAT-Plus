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1452" w:rsidRDefault="00721452" w:rsidP="00721452">
      <w:pPr>
        <w:pStyle w:val="Date"/>
        <w:ind w:left="6480"/>
        <w:rPr>
          <w:b/>
        </w:rPr>
      </w:pPr>
      <w:bookmarkStart w:id="0" w:name="_Hlk128921908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09CC1E" wp14:editId="7EE881EC">
                <wp:simplePos x="0" y="0"/>
                <wp:positionH relativeFrom="page">
                  <wp:posOffset>361950</wp:posOffset>
                </wp:positionH>
                <wp:positionV relativeFrom="paragraph">
                  <wp:posOffset>1076325</wp:posOffset>
                </wp:positionV>
                <wp:extent cx="7248525" cy="493395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8525" cy="493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21452" w:rsidRPr="009E41CC" w:rsidRDefault="00721452" w:rsidP="00721452">
                            <w:pPr>
                              <w:jc w:val="center"/>
                              <w:rPr>
                                <w:b/>
                                <w:noProof/>
                                <w:color w:val="C3EA1F" w:themeColor="accent1"/>
                                <w:sz w:val="96"/>
                                <w:szCs w:val="96"/>
                                <w:lang w:val="en-GB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C3EA1F" w:themeColor="accent1"/>
                                <w:sz w:val="96"/>
                                <w:szCs w:val="96"/>
                                <w:lang w:val="en-GB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5C548CB9" wp14:editId="32A773EB">
                                  <wp:extent cx="7058559" cy="3981450"/>
                                  <wp:effectExtent l="0" t="0" r="9525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64724" cy="39849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09CC1E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left:0;text-align:left;margin-left:28.5pt;margin-top:84.75pt;width:570.75pt;height:388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" filled="f" stroked="f">
                <v:textbox>
                  <w:txbxContent>
                    <w:p w:rsidR="00721452" w:rsidRPr="009E41CC" w:rsidRDefault="00721452" w:rsidP="00721452">
                      <w:pPr>
                        <w:jc w:val="center"/>
                        <w:rPr>
                          <w:b/>
                          <w:noProof/>
                          <w:color w:val="C3EA1F" w:themeColor="accent1"/>
                          <w:sz w:val="96"/>
                          <w:szCs w:val="96"/>
                          <w:lang w:val="en-GB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C3EA1F" w:themeColor="accent1"/>
                          <w:sz w:val="96"/>
                          <w:szCs w:val="96"/>
                          <w:lang w:val="en-GB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5C548CB9" wp14:editId="32A773EB">
                            <wp:extent cx="7058559" cy="3981450"/>
                            <wp:effectExtent l="0" t="0" r="9525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64724" cy="39849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21452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5448300</wp:posOffset>
                </wp:positionH>
                <wp:positionV relativeFrom="paragraph">
                  <wp:posOffset>67945</wp:posOffset>
                </wp:positionV>
                <wp:extent cx="838200" cy="410845"/>
                <wp:effectExtent l="0" t="0" r="0" b="82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10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1452" w:rsidRDefault="0072145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D108A" wp14:editId="2BCFFD55">
                                  <wp:extent cx="706120" cy="363220"/>
                                  <wp:effectExtent l="0" t="0" r="0" b="0"/>
                                  <wp:docPr id="1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6120" cy="363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left:0;text-align:left;margin-left:429pt;margin-top:5.35pt;width:66pt;height:32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" fillcolor="white [3201]" stroked="f" strokeweight=".5pt">
                <v:textbox>
                  <w:txbxContent>
                    <w:p w:rsidR="00721452" w:rsidRDefault="00721452">
                      <w:r>
                        <w:rPr>
                          <w:noProof/>
                        </w:rPr>
                        <w:drawing>
                          <wp:inline distT="0" distB="0" distL="0" distR="0" wp14:anchorId="362D108A" wp14:editId="2BCFFD55">
                            <wp:extent cx="706120" cy="363220"/>
                            <wp:effectExtent l="0" t="0" r="0" b="0"/>
                            <wp:docPr id="1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6120" cy="363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21452">
        <w:rPr>
          <w:b/>
          <w:sz w:val="18"/>
          <w:szCs w:val="18"/>
          <w:lang w:val="en-GB"/>
        </w:rPr>
        <w:t>CENTER FOR INTEGRATED HEALTH PROGRAMS</w:t>
      </w:r>
    </w:p>
    <w:p w:rsidR="00721452" w:rsidRPr="00721452" w:rsidRDefault="00721452" w:rsidP="00721452"/>
    <w:p w:rsidR="00721452" w:rsidRPr="00721452" w:rsidRDefault="00721452" w:rsidP="00721452"/>
    <w:p w:rsidR="00721452" w:rsidRPr="00721452" w:rsidRDefault="00721452" w:rsidP="00721452"/>
    <w:p w:rsidR="00721452" w:rsidRPr="00721452" w:rsidRDefault="00721452" w:rsidP="00721452"/>
    <w:p w:rsidR="00721452" w:rsidRPr="00721452" w:rsidRDefault="00721452" w:rsidP="00721452"/>
    <w:p w:rsidR="00721452" w:rsidRPr="00721452" w:rsidRDefault="00721452" w:rsidP="00721452"/>
    <w:p w:rsidR="00721452" w:rsidRPr="00721452" w:rsidRDefault="00721452" w:rsidP="00721452"/>
    <w:p w:rsidR="00721452" w:rsidRPr="00721452" w:rsidRDefault="00721452" w:rsidP="00721452"/>
    <w:p w:rsidR="00721452" w:rsidRPr="00721452" w:rsidRDefault="00721452" w:rsidP="00721452"/>
    <w:p w:rsidR="00721452" w:rsidRPr="00721452" w:rsidRDefault="00721452" w:rsidP="0072145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782405" wp14:editId="0F0A7A7C">
                <wp:simplePos x="0" y="0"/>
                <wp:positionH relativeFrom="margin">
                  <wp:posOffset>-847725</wp:posOffset>
                </wp:positionH>
                <wp:positionV relativeFrom="paragraph">
                  <wp:posOffset>341629</wp:posOffset>
                </wp:positionV>
                <wp:extent cx="7620000" cy="229552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0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21452" w:rsidRDefault="00721452" w:rsidP="00721452">
                            <w:pPr>
                              <w:spacing w:after="0" w:line="240" w:lineRule="auto"/>
                              <w:jc w:val="center"/>
                              <w:rPr>
                                <w:rFonts w:ascii="Microsoft YaHei Light" w:eastAsia="Microsoft YaHei Light" w:hAnsi="Microsoft YaHei Light"/>
                                <w:b/>
                                <w:noProof/>
                                <w:color w:val="C00000"/>
                                <w:sz w:val="84"/>
                                <w:szCs w:val="96"/>
                                <w:lang w:val="en-GB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1452">
                              <w:rPr>
                                <w:rFonts w:ascii="Microsoft YaHei Light" w:eastAsia="Microsoft YaHei Light" w:hAnsi="Microsoft YaHei Light"/>
                                <w:b/>
                                <w:noProof/>
                                <w:color w:val="262626" w:themeColor="text1" w:themeTint="D9"/>
                                <w:sz w:val="84"/>
                                <w:szCs w:val="96"/>
                                <w:lang w:val="en-GB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GAP </w:t>
                            </w:r>
                            <w:r w:rsidRPr="0041678D">
                              <w:rPr>
                                <w:rFonts w:ascii="Microsoft YaHei Light" w:eastAsia="Microsoft YaHei Light" w:hAnsi="Microsoft YaHei Light"/>
                                <w:noProof/>
                                <w:color w:val="262626" w:themeColor="text1" w:themeTint="D9"/>
                                <w:sz w:val="84"/>
                                <w:szCs w:val="96"/>
                                <w:lang w:val="en-GB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IDENTIFICATION</w:t>
                            </w:r>
                            <w:r w:rsidRPr="00721452">
                              <w:rPr>
                                <w:rFonts w:ascii="Microsoft YaHei Light" w:eastAsia="Microsoft YaHei Light" w:hAnsi="Microsoft YaHei Light"/>
                                <w:b/>
                                <w:noProof/>
                                <w:color w:val="262626" w:themeColor="text1" w:themeTint="D9"/>
                                <w:sz w:val="84"/>
                                <w:szCs w:val="96"/>
                                <w:lang w:val="en-GB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SYSTEM ANALYSIS </w:t>
                            </w:r>
                            <w:r w:rsidRPr="00721452">
                              <w:rPr>
                                <w:rFonts w:ascii="Microsoft YaHei Light" w:eastAsia="Microsoft YaHei Light" w:hAnsi="Microsoft YaHei Light"/>
                                <w:b/>
                                <w:noProof/>
                                <w:color w:val="C00000"/>
                                <w:sz w:val="84"/>
                                <w:szCs w:val="96"/>
                                <w:lang w:val="en-GB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PLUS</w:t>
                            </w:r>
                          </w:p>
                          <w:p w:rsidR="00721452" w:rsidRPr="00721452" w:rsidRDefault="00721452" w:rsidP="00721452">
                            <w:pPr>
                              <w:pStyle w:val="NoSpacing"/>
                              <w:ind w:left="2160" w:firstLine="720"/>
                              <w:rPr>
                                <w:rFonts w:ascii="Microsoft YaHei Light" w:eastAsia="Microsoft YaHei Light" w:hAnsi="Microsoft YaHei Light"/>
                                <w:b/>
                                <w:noProof/>
                                <w:color w:val="C00000"/>
                                <w:sz w:val="84"/>
                                <w:szCs w:val="96"/>
                                <w:lang w:val="en-GB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  <w:lang w:val="en-GB"/>
                              </w:rPr>
                              <w:tab/>
                              <w:t>V</w:t>
                            </w:r>
                            <w:r w:rsidRPr="00042D00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  <w:lang w:val="en-GB"/>
                              </w:rPr>
                              <w:t>ersion 1.0.0.0</w:t>
                            </w:r>
                            <w:r w:rsidRPr="00721452">
                              <w:rPr>
                                <w:rFonts w:ascii="Microsoft YaHei Light" w:eastAsia="Microsoft YaHei Light" w:hAnsi="Microsoft YaHei Light"/>
                                <w:b/>
                                <w:noProof/>
                                <w:color w:val="C00000"/>
                                <w:sz w:val="84"/>
                                <w:szCs w:val="96"/>
                                <w:lang w:val="en-GB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721452" w:rsidRPr="00721452" w:rsidRDefault="00721452" w:rsidP="00721452">
                            <w:pPr>
                              <w:jc w:val="center"/>
                              <w:rPr>
                                <w:b/>
                                <w:noProof/>
                                <w:color w:val="C3EA1F" w:themeColor="accent1"/>
                                <w:sz w:val="84"/>
                                <w:szCs w:val="96"/>
                                <w:lang w:val="en-GB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82405" id="Text Box 4" o:spid="_x0000_s1028" type="#_x0000_t202" style="position:absolute;margin-left:-66.75pt;margin-top:26.9pt;width:600pt;height:180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" filled="f" stroked="f">
                <v:textbox>
                  <w:txbxContent>
                    <w:p w:rsidR="00721452" w:rsidRDefault="00721452" w:rsidP="00721452">
                      <w:pPr>
                        <w:spacing w:after="0" w:line="240" w:lineRule="auto"/>
                        <w:jc w:val="center"/>
                        <w:rPr>
                          <w:rFonts w:ascii="Microsoft YaHei Light" w:eastAsia="Microsoft YaHei Light" w:hAnsi="Microsoft YaHei Light"/>
                          <w:b/>
                          <w:noProof/>
                          <w:color w:val="C00000"/>
                          <w:sz w:val="84"/>
                          <w:szCs w:val="96"/>
                          <w:lang w:val="en-GB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1452">
                        <w:rPr>
                          <w:rFonts w:ascii="Microsoft YaHei Light" w:eastAsia="Microsoft YaHei Light" w:hAnsi="Microsoft YaHei Light"/>
                          <w:b/>
                          <w:noProof/>
                          <w:color w:val="262626" w:themeColor="text1" w:themeTint="D9"/>
                          <w:sz w:val="84"/>
                          <w:szCs w:val="96"/>
                          <w:lang w:val="en-GB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GAP </w:t>
                      </w:r>
                      <w:r w:rsidRPr="0041678D">
                        <w:rPr>
                          <w:rFonts w:ascii="Microsoft YaHei Light" w:eastAsia="Microsoft YaHei Light" w:hAnsi="Microsoft YaHei Light"/>
                          <w:noProof/>
                          <w:color w:val="262626" w:themeColor="text1" w:themeTint="D9"/>
                          <w:sz w:val="84"/>
                          <w:szCs w:val="96"/>
                          <w:lang w:val="en-GB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IDENTIFICATION</w:t>
                      </w:r>
                      <w:r w:rsidRPr="00721452">
                        <w:rPr>
                          <w:rFonts w:ascii="Microsoft YaHei Light" w:eastAsia="Microsoft YaHei Light" w:hAnsi="Microsoft YaHei Light"/>
                          <w:b/>
                          <w:noProof/>
                          <w:color w:val="262626" w:themeColor="text1" w:themeTint="D9"/>
                          <w:sz w:val="84"/>
                          <w:szCs w:val="96"/>
                          <w:lang w:val="en-GB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SYSTEM ANALYSIS </w:t>
                      </w:r>
                      <w:r w:rsidRPr="00721452">
                        <w:rPr>
                          <w:rFonts w:ascii="Microsoft YaHei Light" w:eastAsia="Microsoft YaHei Light" w:hAnsi="Microsoft YaHei Light"/>
                          <w:b/>
                          <w:noProof/>
                          <w:color w:val="C00000"/>
                          <w:sz w:val="84"/>
                          <w:szCs w:val="96"/>
                          <w:lang w:val="en-GB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PLUS</w:t>
                      </w:r>
                    </w:p>
                    <w:p w:rsidR="00721452" w:rsidRPr="00721452" w:rsidRDefault="00721452" w:rsidP="00721452">
                      <w:pPr>
                        <w:pStyle w:val="NoSpacing"/>
                        <w:ind w:left="2160" w:firstLine="720"/>
                        <w:rPr>
                          <w:rFonts w:ascii="Microsoft YaHei Light" w:eastAsia="Microsoft YaHei Light" w:hAnsi="Microsoft YaHei Light"/>
                          <w:b/>
                          <w:noProof/>
                          <w:color w:val="C00000"/>
                          <w:sz w:val="84"/>
                          <w:szCs w:val="96"/>
                          <w:lang w:val="en-GB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sz w:val="36"/>
                          <w:szCs w:val="36"/>
                          <w:lang w:val="en-GB"/>
                        </w:rPr>
                        <w:t xml:space="preserve">   </w:t>
                      </w:r>
                      <w:r>
                        <w:rPr>
                          <w:rFonts w:cstheme="minorHAnsi"/>
                          <w:b/>
                          <w:sz w:val="36"/>
                          <w:szCs w:val="36"/>
                          <w:lang w:val="en-GB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sz w:val="36"/>
                          <w:szCs w:val="36"/>
                          <w:lang w:val="en-GB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sz w:val="36"/>
                          <w:szCs w:val="36"/>
                          <w:lang w:val="en-GB"/>
                        </w:rPr>
                        <w:tab/>
                        <w:t>V</w:t>
                      </w:r>
                      <w:r w:rsidRPr="00042D00">
                        <w:rPr>
                          <w:rFonts w:cstheme="minorHAnsi"/>
                          <w:b/>
                          <w:sz w:val="36"/>
                          <w:szCs w:val="36"/>
                          <w:lang w:val="en-GB"/>
                        </w:rPr>
                        <w:t>ersion 1.0.0.0</w:t>
                      </w:r>
                      <w:r w:rsidRPr="00721452">
                        <w:rPr>
                          <w:rFonts w:ascii="Microsoft YaHei Light" w:eastAsia="Microsoft YaHei Light" w:hAnsi="Microsoft YaHei Light"/>
                          <w:b/>
                          <w:noProof/>
                          <w:color w:val="C00000"/>
                          <w:sz w:val="84"/>
                          <w:szCs w:val="96"/>
                          <w:lang w:val="en-GB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721452" w:rsidRPr="00721452" w:rsidRDefault="00721452" w:rsidP="00721452">
                      <w:pPr>
                        <w:jc w:val="center"/>
                        <w:rPr>
                          <w:b/>
                          <w:noProof/>
                          <w:color w:val="C3EA1F" w:themeColor="accent1"/>
                          <w:sz w:val="84"/>
                          <w:szCs w:val="96"/>
                          <w:lang w:val="en-GB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21452" w:rsidRPr="00721452" w:rsidRDefault="00721452" w:rsidP="00721452"/>
    <w:p w:rsidR="00721452" w:rsidRPr="00721452" w:rsidRDefault="00721452" w:rsidP="00721452"/>
    <w:p w:rsidR="00721452" w:rsidRDefault="00721452" w:rsidP="00721452"/>
    <w:p w:rsidR="00721452" w:rsidRDefault="00721452" w:rsidP="00721452"/>
    <w:p w:rsidR="00721452" w:rsidRDefault="00721452" w:rsidP="00721452"/>
    <w:p w:rsidR="00721452" w:rsidRPr="00042D00" w:rsidRDefault="00721452" w:rsidP="00721452">
      <w:pPr>
        <w:pStyle w:val="NoSpacing"/>
        <w:ind w:firstLine="720"/>
        <w:jc w:val="center"/>
        <w:rPr>
          <w:rFonts w:cstheme="minorHAnsi"/>
          <w:b/>
          <w:sz w:val="36"/>
          <w:szCs w:val="36"/>
          <w:lang w:val="en-GB"/>
        </w:rPr>
      </w:pPr>
    </w:p>
    <w:p w:rsidR="009468D3" w:rsidRDefault="009468D3" w:rsidP="00721452">
      <w:pPr>
        <w:tabs>
          <w:tab w:val="left" w:pos="7230"/>
        </w:tabs>
      </w:pPr>
    </w:p>
    <w:p w:rsidR="006762AA" w:rsidRDefault="006762AA" w:rsidP="006762AA">
      <w:pPr>
        <w:rPr>
          <w:rFonts w:cstheme="minorHAnsi"/>
          <w:b/>
          <w:color w:val="C00000"/>
          <w:sz w:val="36"/>
          <w:szCs w:val="36"/>
        </w:rPr>
      </w:pPr>
    </w:p>
    <w:p w:rsidR="006762AA" w:rsidRDefault="006762AA" w:rsidP="006762AA">
      <w:pPr>
        <w:rPr>
          <w:rFonts w:cstheme="minorHAnsi"/>
          <w:b/>
          <w:color w:val="C00000"/>
          <w:sz w:val="36"/>
          <w:szCs w:val="36"/>
        </w:rPr>
      </w:pPr>
    </w:p>
    <w:p w:rsidR="006762AA" w:rsidRPr="0041678D" w:rsidRDefault="006762AA" w:rsidP="006762AA">
      <w:pPr>
        <w:rPr>
          <w:rFonts w:ascii="Segoe UI" w:hAnsi="Segoe UI" w:cs="Segoe UI"/>
          <w:b/>
          <w:color w:val="C00000"/>
          <w:sz w:val="28"/>
          <w:szCs w:val="28"/>
        </w:rPr>
      </w:pPr>
      <w:r w:rsidRPr="0041678D">
        <w:rPr>
          <w:rFonts w:ascii="Segoe UI" w:hAnsi="Segoe UI" w:cs="Segoe UI"/>
          <w:b/>
          <w:color w:val="C00000"/>
          <w:sz w:val="28"/>
          <w:szCs w:val="28"/>
        </w:rPr>
        <w:lastRenderedPageBreak/>
        <w:t>Table of Content</w:t>
      </w:r>
    </w:p>
    <w:p w:rsidR="006762AA" w:rsidRPr="0041678D" w:rsidRDefault="006762AA" w:rsidP="006762AA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Table of content………………………………………………………………………………………………….1</w:t>
      </w:r>
    </w:p>
    <w:p w:rsidR="006762AA" w:rsidRPr="0041678D" w:rsidRDefault="006762AA" w:rsidP="006762AA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Abbreviations………………………………………………</w:t>
      </w:r>
      <w:r w:rsidR="0041678D">
        <w:rPr>
          <w:rFonts w:ascii="Segoe UI" w:hAnsi="Segoe UI" w:cs="Segoe UI"/>
          <w:sz w:val="28"/>
          <w:szCs w:val="28"/>
        </w:rPr>
        <w:t>.</w:t>
      </w:r>
      <w:r w:rsidRPr="0041678D">
        <w:rPr>
          <w:rFonts w:ascii="Segoe UI" w:hAnsi="Segoe UI" w:cs="Segoe UI"/>
          <w:sz w:val="28"/>
          <w:szCs w:val="28"/>
        </w:rPr>
        <w:t>……………………</w:t>
      </w:r>
      <w:proofErr w:type="gramStart"/>
      <w:r w:rsidRPr="0041678D">
        <w:rPr>
          <w:rFonts w:ascii="Segoe UI" w:hAnsi="Segoe UI" w:cs="Segoe UI"/>
          <w:sz w:val="28"/>
          <w:szCs w:val="28"/>
        </w:rPr>
        <w:t>…</w:t>
      </w:r>
      <w:r w:rsidR="003E0E46" w:rsidRPr="0041678D">
        <w:rPr>
          <w:rFonts w:ascii="Segoe UI" w:hAnsi="Segoe UI" w:cs="Segoe UI"/>
          <w:sz w:val="28"/>
          <w:szCs w:val="28"/>
        </w:rPr>
        <w:t>..</w:t>
      </w:r>
      <w:proofErr w:type="gramEnd"/>
      <w:r w:rsidRPr="0041678D">
        <w:rPr>
          <w:rFonts w:ascii="Segoe UI" w:hAnsi="Segoe UI" w:cs="Segoe UI"/>
          <w:sz w:val="28"/>
          <w:szCs w:val="28"/>
        </w:rPr>
        <w:t>……………………………2</w:t>
      </w:r>
    </w:p>
    <w:p w:rsidR="006762AA" w:rsidRPr="0041678D" w:rsidRDefault="006762AA" w:rsidP="006762AA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Acknowledgement………………………………………………………</w:t>
      </w:r>
      <w:proofErr w:type="gramStart"/>
      <w:r w:rsidRPr="0041678D">
        <w:rPr>
          <w:rFonts w:ascii="Segoe UI" w:hAnsi="Segoe UI" w:cs="Segoe UI"/>
          <w:sz w:val="28"/>
          <w:szCs w:val="28"/>
        </w:rPr>
        <w:t>…</w:t>
      </w:r>
      <w:r w:rsidR="003E0E46" w:rsidRPr="0041678D">
        <w:rPr>
          <w:rFonts w:ascii="Segoe UI" w:hAnsi="Segoe UI" w:cs="Segoe UI"/>
          <w:sz w:val="28"/>
          <w:szCs w:val="28"/>
        </w:rPr>
        <w:t>..</w:t>
      </w:r>
      <w:proofErr w:type="gramEnd"/>
      <w:r w:rsidRPr="0041678D">
        <w:rPr>
          <w:rFonts w:ascii="Segoe UI" w:hAnsi="Segoe UI" w:cs="Segoe UI"/>
          <w:sz w:val="28"/>
          <w:szCs w:val="28"/>
        </w:rPr>
        <w:t>………………………………….3</w:t>
      </w:r>
    </w:p>
    <w:p w:rsidR="006762AA" w:rsidRPr="0041678D" w:rsidRDefault="006762AA" w:rsidP="006762AA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Overview………………………………</w:t>
      </w:r>
      <w:proofErr w:type="gramStart"/>
      <w:r w:rsidRPr="0041678D">
        <w:rPr>
          <w:rFonts w:ascii="Segoe UI" w:hAnsi="Segoe UI" w:cs="Segoe UI"/>
          <w:sz w:val="28"/>
          <w:szCs w:val="28"/>
        </w:rPr>
        <w:t>…</w:t>
      </w:r>
      <w:r w:rsidR="003E0E46" w:rsidRPr="0041678D">
        <w:rPr>
          <w:rFonts w:ascii="Segoe UI" w:hAnsi="Segoe UI" w:cs="Segoe UI"/>
          <w:sz w:val="28"/>
          <w:szCs w:val="28"/>
        </w:rPr>
        <w:t>..</w:t>
      </w:r>
      <w:proofErr w:type="gramEnd"/>
      <w:r w:rsidRPr="0041678D">
        <w:rPr>
          <w:rFonts w:ascii="Segoe UI" w:hAnsi="Segoe UI" w:cs="Segoe UI"/>
          <w:sz w:val="28"/>
          <w:szCs w:val="28"/>
        </w:rPr>
        <w:t>………………………………………</w:t>
      </w:r>
      <w:r w:rsidR="0041678D">
        <w:rPr>
          <w:rFonts w:ascii="Segoe UI" w:hAnsi="Segoe UI" w:cs="Segoe UI"/>
          <w:sz w:val="28"/>
          <w:szCs w:val="28"/>
        </w:rPr>
        <w:t>.</w:t>
      </w:r>
      <w:r w:rsidRPr="0041678D">
        <w:rPr>
          <w:rFonts w:ascii="Segoe UI" w:hAnsi="Segoe UI" w:cs="Segoe UI"/>
          <w:sz w:val="28"/>
          <w:szCs w:val="28"/>
        </w:rPr>
        <w:t>………………………………..4</w:t>
      </w:r>
    </w:p>
    <w:p w:rsidR="006762AA" w:rsidRPr="0041678D" w:rsidRDefault="006762AA" w:rsidP="006762AA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GISAT PLUS </w:t>
      </w:r>
      <w:r w:rsidR="0018153A">
        <w:rPr>
          <w:rFonts w:ascii="Segoe UI" w:hAnsi="Segoe UI" w:cs="Segoe UI"/>
          <w:sz w:val="28"/>
          <w:szCs w:val="28"/>
        </w:rPr>
        <w:t>App</w:t>
      </w:r>
      <w:r w:rsidRPr="0041678D">
        <w:rPr>
          <w:rFonts w:ascii="Segoe UI" w:hAnsi="Segoe UI" w:cs="Segoe UI"/>
          <w:sz w:val="28"/>
          <w:szCs w:val="28"/>
        </w:rPr>
        <w:t xml:space="preserve"> requirement………………………………</w:t>
      </w:r>
      <w:r w:rsidR="003E0E46" w:rsidRPr="0041678D">
        <w:rPr>
          <w:rFonts w:ascii="Segoe UI" w:hAnsi="Segoe UI" w:cs="Segoe UI"/>
          <w:sz w:val="28"/>
          <w:szCs w:val="28"/>
        </w:rPr>
        <w:t>.</w:t>
      </w:r>
      <w:r w:rsidRPr="0041678D">
        <w:rPr>
          <w:rFonts w:ascii="Segoe UI" w:hAnsi="Segoe UI" w:cs="Segoe UI"/>
          <w:sz w:val="28"/>
          <w:szCs w:val="28"/>
        </w:rPr>
        <w:t>………………………………</w:t>
      </w:r>
      <w:proofErr w:type="gramStart"/>
      <w:r w:rsidRPr="0041678D">
        <w:rPr>
          <w:rFonts w:ascii="Segoe UI" w:hAnsi="Segoe UI" w:cs="Segoe UI"/>
          <w:sz w:val="28"/>
          <w:szCs w:val="28"/>
        </w:rPr>
        <w:t>…</w:t>
      </w:r>
      <w:r w:rsidR="0041678D">
        <w:rPr>
          <w:rFonts w:ascii="Segoe UI" w:hAnsi="Segoe UI" w:cs="Segoe UI"/>
          <w:sz w:val="28"/>
          <w:szCs w:val="28"/>
        </w:rPr>
        <w:t>..</w:t>
      </w:r>
      <w:proofErr w:type="gramEnd"/>
      <w:r w:rsidRPr="0041678D">
        <w:rPr>
          <w:rFonts w:ascii="Segoe UI" w:hAnsi="Segoe UI" w:cs="Segoe UI"/>
          <w:sz w:val="28"/>
          <w:szCs w:val="28"/>
        </w:rPr>
        <w:t>……….5</w:t>
      </w:r>
    </w:p>
    <w:p w:rsidR="006762AA" w:rsidRPr="0041678D" w:rsidRDefault="006762AA" w:rsidP="006762AA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User guide Key Update……………………………………</w:t>
      </w:r>
      <w:r w:rsidR="003E0E46" w:rsidRPr="0041678D">
        <w:rPr>
          <w:rFonts w:ascii="Segoe UI" w:hAnsi="Segoe UI" w:cs="Segoe UI"/>
          <w:sz w:val="28"/>
          <w:szCs w:val="28"/>
        </w:rPr>
        <w:t>.</w:t>
      </w:r>
      <w:r w:rsidRPr="0041678D">
        <w:rPr>
          <w:rFonts w:ascii="Segoe UI" w:hAnsi="Segoe UI" w:cs="Segoe UI"/>
          <w:sz w:val="28"/>
          <w:szCs w:val="28"/>
        </w:rPr>
        <w:t>…………</w:t>
      </w:r>
      <w:proofErr w:type="gramStart"/>
      <w:r w:rsidRPr="0041678D">
        <w:rPr>
          <w:rFonts w:ascii="Segoe UI" w:hAnsi="Segoe UI" w:cs="Segoe UI"/>
          <w:sz w:val="28"/>
          <w:szCs w:val="28"/>
        </w:rPr>
        <w:t>…</w:t>
      </w:r>
      <w:r w:rsidR="0041678D">
        <w:rPr>
          <w:rFonts w:ascii="Segoe UI" w:hAnsi="Segoe UI" w:cs="Segoe UI"/>
          <w:sz w:val="28"/>
          <w:szCs w:val="28"/>
        </w:rPr>
        <w:t>..</w:t>
      </w:r>
      <w:proofErr w:type="gramEnd"/>
      <w:r w:rsidRPr="0041678D">
        <w:rPr>
          <w:rFonts w:ascii="Segoe UI" w:hAnsi="Segoe UI" w:cs="Segoe UI"/>
          <w:sz w:val="28"/>
          <w:szCs w:val="28"/>
        </w:rPr>
        <w:t>…………………</w:t>
      </w:r>
      <w:r w:rsidR="003E0E46" w:rsidRPr="0041678D">
        <w:rPr>
          <w:rFonts w:ascii="Segoe UI" w:hAnsi="Segoe UI" w:cs="Segoe UI"/>
          <w:sz w:val="28"/>
          <w:szCs w:val="28"/>
        </w:rPr>
        <w:t>.</w:t>
      </w:r>
      <w:r w:rsidRPr="0041678D">
        <w:rPr>
          <w:rFonts w:ascii="Segoe UI" w:hAnsi="Segoe UI" w:cs="Segoe UI"/>
          <w:sz w:val="28"/>
          <w:szCs w:val="28"/>
        </w:rPr>
        <w:t>…………..6</w:t>
      </w:r>
      <w:r w:rsidR="003E0E46" w:rsidRPr="0041678D">
        <w:rPr>
          <w:rFonts w:ascii="Segoe UI" w:hAnsi="Segoe UI" w:cs="Segoe UI"/>
          <w:sz w:val="28"/>
          <w:szCs w:val="28"/>
        </w:rPr>
        <w:t>-</w:t>
      </w:r>
      <w:r w:rsidRPr="0041678D">
        <w:rPr>
          <w:rFonts w:ascii="Segoe UI" w:hAnsi="Segoe UI" w:cs="Segoe UI"/>
          <w:sz w:val="28"/>
          <w:szCs w:val="28"/>
        </w:rPr>
        <w:t>7</w:t>
      </w:r>
    </w:p>
    <w:p w:rsidR="006762AA" w:rsidRPr="0041678D" w:rsidRDefault="006762AA" w:rsidP="006762AA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Lunching the </w:t>
      </w:r>
      <w:r w:rsidR="0018153A">
        <w:rPr>
          <w:rFonts w:ascii="Segoe UI" w:hAnsi="Segoe UI" w:cs="Segoe UI"/>
          <w:sz w:val="28"/>
          <w:szCs w:val="28"/>
        </w:rPr>
        <w:t>app.</w:t>
      </w:r>
      <w:r w:rsidRPr="0041678D">
        <w:rPr>
          <w:rFonts w:ascii="Segoe UI" w:hAnsi="Segoe UI" w:cs="Segoe UI"/>
          <w:sz w:val="28"/>
          <w:szCs w:val="28"/>
        </w:rPr>
        <w:t>……………………………………………………</w:t>
      </w:r>
      <w:r w:rsidR="003E0E46" w:rsidRPr="0041678D">
        <w:rPr>
          <w:rFonts w:ascii="Segoe UI" w:hAnsi="Segoe UI" w:cs="Segoe UI"/>
          <w:sz w:val="28"/>
          <w:szCs w:val="28"/>
        </w:rPr>
        <w:t>.</w:t>
      </w:r>
      <w:r w:rsidRPr="0041678D">
        <w:rPr>
          <w:rFonts w:ascii="Segoe UI" w:hAnsi="Segoe UI" w:cs="Segoe UI"/>
          <w:sz w:val="28"/>
          <w:szCs w:val="28"/>
        </w:rPr>
        <w:t>……………………………</w:t>
      </w:r>
      <w:proofErr w:type="gramStart"/>
      <w:r w:rsidRPr="0041678D">
        <w:rPr>
          <w:rFonts w:ascii="Segoe UI" w:hAnsi="Segoe UI" w:cs="Segoe UI"/>
          <w:sz w:val="28"/>
          <w:szCs w:val="28"/>
        </w:rPr>
        <w:t>…</w:t>
      </w:r>
      <w:r w:rsidR="0041678D">
        <w:rPr>
          <w:rFonts w:ascii="Segoe UI" w:hAnsi="Segoe UI" w:cs="Segoe UI"/>
          <w:sz w:val="28"/>
          <w:szCs w:val="28"/>
        </w:rPr>
        <w:t>..</w:t>
      </w:r>
      <w:proofErr w:type="gramEnd"/>
      <w:r w:rsidRPr="0041678D">
        <w:rPr>
          <w:rFonts w:ascii="Segoe UI" w:hAnsi="Segoe UI" w:cs="Segoe UI"/>
          <w:sz w:val="28"/>
          <w:szCs w:val="28"/>
        </w:rPr>
        <w:t>……….8</w:t>
      </w:r>
    </w:p>
    <w:p w:rsidR="006762AA" w:rsidRPr="0041678D" w:rsidRDefault="006762AA" w:rsidP="006762AA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Generate </w:t>
      </w:r>
      <w:r w:rsidR="0041678D" w:rsidRPr="0041678D">
        <w:rPr>
          <w:rFonts w:ascii="Segoe UI" w:hAnsi="Segoe UI" w:cs="Segoe UI"/>
          <w:sz w:val="28"/>
          <w:szCs w:val="28"/>
        </w:rPr>
        <w:t>line list</w:t>
      </w:r>
      <w:r w:rsidRPr="0041678D">
        <w:rPr>
          <w:rFonts w:ascii="Segoe UI" w:hAnsi="Segoe UI" w:cs="Segoe UI"/>
          <w:sz w:val="28"/>
          <w:szCs w:val="28"/>
        </w:rPr>
        <w:t>……………………………………………………………………</w:t>
      </w:r>
      <w:r w:rsidR="0041678D">
        <w:rPr>
          <w:rFonts w:ascii="Segoe UI" w:hAnsi="Segoe UI" w:cs="Segoe UI"/>
          <w:sz w:val="28"/>
          <w:szCs w:val="28"/>
        </w:rPr>
        <w:t>...</w:t>
      </w:r>
      <w:r w:rsidRPr="0041678D">
        <w:rPr>
          <w:rFonts w:ascii="Segoe UI" w:hAnsi="Segoe UI" w:cs="Segoe UI"/>
          <w:sz w:val="28"/>
          <w:szCs w:val="28"/>
        </w:rPr>
        <w:t>……………</w:t>
      </w:r>
      <w:r w:rsidR="003E0E46" w:rsidRPr="0041678D">
        <w:rPr>
          <w:rFonts w:ascii="Segoe UI" w:hAnsi="Segoe UI" w:cs="Segoe UI"/>
          <w:sz w:val="28"/>
          <w:szCs w:val="28"/>
        </w:rPr>
        <w:t>.</w:t>
      </w:r>
      <w:r w:rsidRPr="0041678D">
        <w:rPr>
          <w:rFonts w:ascii="Segoe UI" w:hAnsi="Segoe UI" w:cs="Segoe UI"/>
          <w:sz w:val="28"/>
          <w:szCs w:val="28"/>
        </w:rPr>
        <w:t>………9</w:t>
      </w:r>
      <w:r w:rsidR="003E0E46" w:rsidRPr="0041678D">
        <w:rPr>
          <w:rFonts w:ascii="Segoe UI" w:hAnsi="Segoe UI" w:cs="Segoe UI"/>
          <w:sz w:val="28"/>
          <w:szCs w:val="28"/>
        </w:rPr>
        <w:t>-</w:t>
      </w:r>
      <w:r w:rsidRPr="0041678D">
        <w:rPr>
          <w:rFonts w:ascii="Segoe UI" w:hAnsi="Segoe UI" w:cs="Segoe UI"/>
          <w:sz w:val="28"/>
          <w:szCs w:val="28"/>
        </w:rPr>
        <w:t>10</w:t>
      </w:r>
    </w:p>
    <w:p w:rsidR="006762AA" w:rsidRPr="0041678D" w:rsidRDefault="006762AA" w:rsidP="006762AA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Backup DB………………………………………………………………………</w:t>
      </w:r>
      <w:proofErr w:type="gramStart"/>
      <w:r w:rsidRPr="0041678D">
        <w:rPr>
          <w:rFonts w:ascii="Segoe UI" w:hAnsi="Segoe UI" w:cs="Segoe UI"/>
          <w:sz w:val="28"/>
          <w:szCs w:val="28"/>
        </w:rPr>
        <w:t>…</w:t>
      </w:r>
      <w:r w:rsidR="003E0E46" w:rsidRPr="0041678D">
        <w:rPr>
          <w:rFonts w:ascii="Segoe UI" w:hAnsi="Segoe UI" w:cs="Segoe UI"/>
          <w:sz w:val="28"/>
          <w:szCs w:val="28"/>
        </w:rPr>
        <w:t>..</w:t>
      </w:r>
      <w:proofErr w:type="gramEnd"/>
      <w:r w:rsidRPr="0041678D">
        <w:rPr>
          <w:rFonts w:ascii="Segoe UI" w:hAnsi="Segoe UI" w:cs="Segoe UI"/>
          <w:sz w:val="28"/>
          <w:szCs w:val="28"/>
        </w:rPr>
        <w:t>…………………………….10</w:t>
      </w:r>
    </w:p>
    <w:p w:rsidR="006762AA" w:rsidRPr="0041678D" w:rsidRDefault="006762AA" w:rsidP="006762AA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Importing </w:t>
      </w:r>
      <w:r w:rsidR="0041678D" w:rsidRPr="0041678D">
        <w:rPr>
          <w:rFonts w:ascii="Segoe UI" w:hAnsi="Segoe UI" w:cs="Segoe UI"/>
          <w:sz w:val="28"/>
          <w:szCs w:val="28"/>
        </w:rPr>
        <w:t>line list</w:t>
      </w:r>
      <w:r w:rsidRPr="0041678D">
        <w:rPr>
          <w:rFonts w:ascii="Segoe UI" w:hAnsi="Segoe UI" w:cs="Segoe UI"/>
          <w:sz w:val="28"/>
          <w:szCs w:val="28"/>
        </w:rPr>
        <w:t>…………………………………………</w:t>
      </w:r>
      <w:r w:rsidR="0041678D">
        <w:rPr>
          <w:rFonts w:ascii="Segoe UI" w:hAnsi="Segoe UI" w:cs="Segoe UI"/>
          <w:sz w:val="28"/>
          <w:szCs w:val="28"/>
        </w:rPr>
        <w:t>….</w:t>
      </w:r>
      <w:r w:rsidRPr="0041678D">
        <w:rPr>
          <w:rFonts w:ascii="Segoe UI" w:hAnsi="Segoe UI" w:cs="Segoe UI"/>
          <w:sz w:val="28"/>
          <w:szCs w:val="28"/>
        </w:rPr>
        <w:t>……………</w:t>
      </w:r>
      <w:proofErr w:type="gramStart"/>
      <w:r w:rsidRPr="0041678D">
        <w:rPr>
          <w:rFonts w:ascii="Segoe UI" w:hAnsi="Segoe UI" w:cs="Segoe UI"/>
          <w:sz w:val="28"/>
          <w:szCs w:val="28"/>
        </w:rPr>
        <w:t>…</w:t>
      </w:r>
      <w:r w:rsidR="0041678D">
        <w:rPr>
          <w:rFonts w:ascii="Segoe UI" w:hAnsi="Segoe UI" w:cs="Segoe UI"/>
          <w:sz w:val="28"/>
          <w:szCs w:val="28"/>
        </w:rPr>
        <w:t>..</w:t>
      </w:r>
      <w:proofErr w:type="gramEnd"/>
      <w:r w:rsidRPr="0041678D">
        <w:rPr>
          <w:rFonts w:ascii="Segoe UI" w:hAnsi="Segoe UI" w:cs="Segoe UI"/>
          <w:sz w:val="28"/>
          <w:szCs w:val="28"/>
        </w:rPr>
        <w:t>………………</w:t>
      </w:r>
      <w:r w:rsidR="0041678D">
        <w:rPr>
          <w:rFonts w:ascii="Segoe UI" w:hAnsi="Segoe UI" w:cs="Segoe UI"/>
          <w:sz w:val="28"/>
          <w:szCs w:val="28"/>
        </w:rPr>
        <w:t>…..</w:t>
      </w:r>
      <w:r w:rsidRPr="0041678D">
        <w:rPr>
          <w:rFonts w:ascii="Segoe UI" w:hAnsi="Segoe UI" w:cs="Segoe UI"/>
          <w:sz w:val="28"/>
          <w:szCs w:val="28"/>
        </w:rPr>
        <w:t>…………..11</w:t>
      </w:r>
    </w:p>
    <w:p w:rsidR="00721452" w:rsidRPr="0041678D" w:rsidRDefault="006762AA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Merging </w:t>
      </w:r>
      <w:r w:rsidR="0041678D" w:rsidRPr="0041678D">
        <w:rPr>
          <w:rFonts w:ascii="Segoe UI" w:hAnsi="Segoe UI" w:cs="Segoe UI"/>
          <w:sz w:val="28"/>
          <w:szCs w:val="28"/>
        </w:rPr>
        <w:t>line list</w:t>
      </w:r>
      <w:r w:rsidRPr="0041678D">
        <w:rPr>
          <w:rFonts w:ascii="Segoe UI" w:hAnsi="Segoe UI" w:cs="Segoe UI"/>
          <w:sz w:val="28"/>
          <w:szCs w:val="28"/>
        </w:rPr>
        <w:t>……………………………</w:t>
      </w:r>
      <w:proofErr w:type="gramStart"/>
      <w:r w:rsidRPr="0041678D">
        <w:rPr>
          <w:rFonts w:ascii="Segoe UI" w:hAnsi="Segoe UI" w:cs="Segoe UI"/>
          <w:sz w:val="28"/>
          <w:szCs w:val="28"/>
        </w:rPr>
        <w:t>…</w:t>
      </w:r>
      <w:r w:rsidR="0041678D">
        <w:rPr>
          <w:rFonts w:ascii="Segoe UI" w:hAnsi="Segoe UI" w:cs="Segoe UI"/>
          <w:sz w:val="28"/>
          <w:szCs w:val="28"/>
        </w:rPr>
        <w:t>..</w:t>
      </w:r>
      <w:proofErr w:type="gramEnd"/>
      <w:r w:rsidRPr="0041678D">
        <w:rPr>
          <w:rFonts w:ascii="Segoe UI" w:hAnsi="Segoe UI" w:cs="Segoe UI"/>
          <w:sz w:val="28"/>
          <w:szCs w:val="28"/>
        </w:rPr>
        <w:t>………………………………………</w:t>
      </w:r>
      <w:r w:rsidR="0041678D">
        <w:rPr>
          <w:rFonts w:ascii="Segoe UI" w:hAnsi="Segoe UI" w:cs="Segoe UI"/>
          <w:sz w:val="28"/>
          <w:szCs w:val="28"/>
        </w:rPr>
        <w:t>..</w:t>
      </w:r>
      <w:r w:rsidRPr="0041678D">
        <w:rPr>
          <w:rFonts w:ascii="Segoe UI" w:hAnsi="Segoe UI" w:cs="Segoe UI"/>
          <w:sz w:val="28"/>
          <w:szCs w:val="28"/>
        </w:rPr>
        <w:t>……</w:t>
      </w:r>
      <w:r w:rsidR="003E0E46" w:rsidRPr="0041678D">
        <w:rPr>
          <w:rFonts w:ascii="Segoe UI" w:hAnsi="Segoe UI" w:cs="Segoe UI"/>
          <w:sz w:val="28"/>
          <w:szCs w:val="28"/>
        </w:rPr>
        <w:t>……</w:t>
      </w:r>
      <w:r w:rsidRPr="0041678D">
        <w:rPr>
          <w:rFonts w:ascii="Segoe UI" w:hAnsi="Segoe UI" w:cs="Segoe UI"/>
          <w:sz w:val="28"/>
          <w:szCs w:val="28"/>
        </w:rPr>
        <w:t>……..12</w:t>
      </w:r>
      <w:r w:rsidR="003E0E46" w:rsidRPr="0041678D">
        <w:rPr>
          <w:rFonts w:ascii="Segoe UI" w:hAnsi="Segoe UI" w:cs="Segoe UI"/>
          <w:sz w:val="28"/>
          <w:szCs w:val="28"/>
        </w:rPr>
        <w:t>-</w:t>
      </w:r>
      <w:r w:rsidRPr="0041678D">
        <w:rPr>
          <w:rFonts w:ascii="Segoe UI" w:hAnsi="Segoe UI" w:cs="Segoe UI"/>
          <w:sz w:val="28"/>
          <w:szCs w:val="28"/>
        </w:rPr>
        <w:t>13</w:t>
      </w:r>
    </w:p>
    <w:p w:rsidR="006762AA" w:rsidRPr="0041678D" w:rsidRDefault="006762AA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6762AA" w:rsidRPr="0041678D" w:rsidRDefault="006762AA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6762AA" w:rsidRPr="0041678D" w:rsidRDefault="006762AA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4F00D9">
      <w:pPr>
        <w:rPr>
          <w:rFonts w:ascii="Segoe UI" w:hAnsi="Segoe UI" w:cs="Segoe UI"/>
          <w:color w:val="C00000"/>
          <w:sz w:val="28"/>
          <w:szCs w:val="28"/>
        </w:rPr>
      </w:pPr>
    </w:p>
    <w:p w:rsidR="003E0E46" w:rsidRPr="0041678D" w:rsidRDefault="003E0E46" w:rsidP="004F00D9">
      <w:pPr>
        <w:rPr>
          <w:rFonts w:ascii="Segoe UI" w:hAnsi="Segoe UI" w:cs="Segoe UI"/>
          <w:color w:val="C00000"/>
          <w:sz w:val="28"/>
          <w:szCs w:val="28"/>
        </w:rPr>
      </w:pPr>
    </w:p>
    <w:p w:rsidR="003E0E46" w:rsidRDefault="003E0E46" w:rsidP="004F00D9">
      <w:pPr>
        <w:rPr>
          <w:rFonts w:ascii="Segoe UI" w:hAnsi="Segoe UI" w:cs="Segoe UI"/>
          <w:color w:val="C00000"/>
          <w:sz w:val="28"/>
          <w:szCs w:val="28"/>
        </w:rPr>
      </w:pPr>
    </w:p>
    <w:p w:rsidR="007A7874" w:rsidRPr="0041678D" w:rsidRDefault="007A7874" w:rsidP="004F00D9">
      <w:pPr>
        <w:rPr>
          <w:rFonts w:ascii="Segoe UI" w:hAnsi="Segoe UI" w:cs="Segoe UI"/>
          <w:color w:val="C00000"/>
          <w:sz w:val="28"/>
          <w:szCs w:val="28"/>
        </w:rPr>
      </w:pPr>
    </w:p>
    <w:p w:rsidR="004F00D9" w:rsidRPr="0041678D" w:rsidRDefault="004F00D9" w:rsidP="004F00D9">
      <w:pPr>
        <w:rPr>
          <w:rFonts w:ascii="Segoe UI" w:hAnsi="Segoe UI" w:cs="Segoe UI"/>
          <w:b/>
          <w:color w:val="C00000"/>
          <w:sz w:val="28"/>
          <w:szCs w:val="28"/>
        </w:rPr>
      </w:pPr>
      <w:r w:rsidRPr="0041678D">
        <w:rPr>
          <w:rFonts w:ascii="Segoe UI" w:hAnsi="Segoe UI" w:cs="Segoe UI"/>
          <w:b/>
          <w:color w:val="C00000"/>
          <w:sz w:val="28"/>
          <w:szCs w:val="28"/>
        </w:rPr>
        <w:lastRenderedPageBreak/>
        <w:t>Abbreviations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ART </w:t>
      </w:r>
      <w:r w:rsidRPr="0041678D">
        <w:rPr>
          <w:rFonts w:ascii="Segoe UI" w:hAnsi="Segoe UI" w:cs="Segoe UI"/>
          <w:sz w:val="28"/>
          <w:szCs w:val="28"/>
        </w:rPr>
        <w:tab/>
      </w:r>
      <w:r w:rsidRPr="0041678D">
        <w:rPr>
          <w:rFonts w:ascii="Segoe UI" w:hAnsi="Segoe UI" w:cs="Segoe UI"/>
          <w:sz w:val="28"/>
          <w:szCs w:val="28"/>
        </w:rPr>
        <w:tab/>
        <w:t>Antiretroviral therapy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CTT </w:t>
      </w:r>
      <w:r w:rsidRPr="0041678D">
        <w:rPr>
          <w:rFonts w:ascii="Segoe UI" w:hAnsi="Segoe UI" w:cs="Segoe UI"/>
          <w:sz w:val="28"/>
          <w:szCs w:val="28"/>
        </w:rPr>
        <w:tab/>
      </w:r>
      <w:r w:rsidRPr="0041678D">
        <w:rPr>
          <w:rFonts w:ascii="Segoe UI" w:hAnsi="Segoe UI" w:cs="Segoe UI"/>
          <w:sz w:val="28"/>
          <w:szCs w:val="28"/>
        </w:rPr>
        <w:tab/>
        <w:t>Client tracking and termination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DB </w:t>
      </w:r>
      <w:r w:rsidRPr="0041678D">
        <w:rPr>
          <w:rFonts w:ascii="Segoe UI" w:hAnsi="Segoe UI" w:cs="Segoe UI"/>
          <w:sz w:val="28"/>
          <w:szCs w:val="28"/>
        </w:rPr>
        <w:tab/>
      </w:r>
      <w:r w:rsidRPr="0041678D">
        <w:rPr>
          <w:rFonts w:ascii="Segoe UI" w:hAnsi="Segoe UI" w:cs="Segoe UI"/>
          <w:sz w:val="28"/>
          <w:szCs w:val="28"/>
        </w:rPr>
        <w:tab/>
        <w:t>Database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EMR </w:t>
      </w:r>
      <w:r w:rsidRPr="0041678D">
        <w:rPr>
          <w:rFonts w:ascii="Segoe UI" w:hAnsi="Segoe UI" w:cs="Segoe UI"/>
          <w:sz w:val="28"/>
          <w:szCs w:val="28"/>
        </w:rPr>
        <w:tab/>
      </w:r>
      <w:r w:rsidRPr="0041678D">
        <w:rPr>
          <w:rFonts w:ascii="Segoe UI" w:hAnsi="Segoe UI" w:cs="Segoe UI"/>
          <w:sz w:val="28"/>
          <w:szCs w:val="28"/>
        </w:rPr>
        <w:tab/>
        <w:t>Electronic medical record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EDEC </w:t>
      </w:r>
      <w:r w:rsidRPr="0041678D">
        <w:rPr>
          <w:rFonts w:ascii="Segoe UI" w:hAnsi="Segoe UI" w:cs="Segoe UI"/>
          <w:sz w:val="28"/>
          <w:szCs w:val="28"/>
        </w:rPr>
        <w:tab/>
        <w:t>Electronic data entry clerk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EXE </w:t>
      </w:r>
      <w:r w:rsidRPr="0041678D">
        <w:rPr>
          <w:rFonts w:ascii="Segoe UI" w:hAnsi="Segoe UI" w:cs="Segoe UI"/>
          <w:sz w:val="28"/>
          <w:szCs w:val="28"/>
        </w:rPr>
        <w:tab/>
      </w:r>
      <w:r w:rsidRPr="0041678D">
        <w:rPr>
          <w:rFonts w:ascii="Segoe UI" w:hAnsi="Segoe UI" w:cs="Segoe UI"/>
          <w:sz w:val="28"/>
          <w:szCs w:val="28"/>
        </w:rPr>
        <w:tab/>
        <w:t>Executable file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GISAT </w:t>
      </w:r>
      <w:r w:rsidRPr="0041678D">
        <w:rPr>
          <w:rFonts w:ascii="Segoe UI" w:hAnsi="Segoe UI" w:cs="Segoe UI"/>
          <w:sz w:val="28"/>
          <w:szCs w:val="28"/>
        </w:rPr>
        <w:tab/>
        <w:t>Gap identification system analytical tool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NDR </w:t>
      </w:r>
      <w:r w:rsidRPr="0041678D">
        <w:rPr>
          <w:rFonts w:ascii="Segoe UI" w:hAnsi="Segoe UI" w:cs="Segoe UI"/>
          <w:sz w:val="28"/>
          <w:szCs w:val="28"/>
        </w:rPr>
        <w:tab/>
      </w:r>
      <w:r w:rsidRPr="0041678D">
        <w:rPr>
          <w:rFonts w:ascii="Segoe UI" w:hAnsi="Segoe UI" w:cs="Segoe UI"/>
          <w:sz w:val="28"/>
          <w:szCs w:val="28"/>
        </w:rPr>
        <w:tab/>
        <w:t>National Data Repository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IP </w:t>
      </w:r>
      <w:r w:rsidRPr="0041678D">
        <w:rPr>
          <w:rFonts w:ascii="Segoe UI" w:hAnsi="Segoe UI" w:cs="Segoe UI"/>
          <w:sz w:val="28"/>
          <w:szCs w:val="28"/>
        </w:rPr>
        <w:tab/>
      </w:r>
      <w:r w:rsidRPr="0041678D">
        <w:rPr>
          <w:rFonts w:ascii="Segoe UI" w:hAnsi="Segoe UI" w:cs="Segoe UI"/>
          <w:sz w:val="28"/>
          <w:szCs w:val="28"/>
        </w:rPr>
        <w:tab/>
        <w:t>Implementing partner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LGA </w:t>
      </w:r>
      <w:r w:rsidRPr="0041678D">
        <w:rPr>
          <w:rFonts w:ascii="Segoe UI" w:hAnsi="Segoe UI" w:cs="Segoe UI"/>
          <w:sz w:val="28"/>
          <w:szCs w:val="28"/>
        </w:rPr>
        <w:tab/>
      </w:r>
      <w:r w:rsidRPr="0041678D">
        <w:rPr>
          <w:rFonts w:ascii="Segoe UI" w:hAnsi="Segoe UI" w:cs="Segoe UI"/>
          <w:sz w:val="28"/>
          <w:szCs w:val="28"/>
        </w:rPr>
        <w:tab/>
        <w:t>Local government area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NMRS </w:t>
      </w:r>
      <w:r w:rsidRPr="0041678D">
        <w:rPr>
          <w:rFonts w:ascii="Segoe UI" w:hAnsi="Segoe UI" w:cs="Segoe UI"/>
          <w:sz w:val="28"/>
          <w:szCs w:val="28"/>
        </w:rPr>
        <w:tab/>
        <w:t>Nigeria medical record system</w:t>
      </w:r>
    </w:p>
    <w:p w:rsidR="004F00D9" w:rsidRPr="0041678D" w:rsidRDefault="004F00D9" w:rsidP="004F00D9">
      <w:pPr>
        <w:rPr>
          <w:rFonts w:ascii="Segoe UI" w:hAnsi="Segoe UI" w:cs="Segoe UI"/>
          <w:sz w:val="28"/>
          <w:szCs w:val="28"/>
        </w:rPr>
      </w:pPr>
      <w:proofErr w:type="spellStart"/>
      <w:r w:rsidRPr="0041678D">
        <w:rPr>
          <w:rFonts w:ascii="Segoe UI" w:hAnsi="Segoe UI" w:cs="Segoe UI"/>
          <w:sz w:val="28"/>
          <w:szCs w:val="28"/>
        </w:rPr>
        <w:t>Sql</w:t>
      </w:r>
      <w:proofErr w:type="spellEnd"/>
      <w:r w:rsidRPr="0041678D">
        <w:rPr>
          <w:rFonts w:ascii="Segoe UI" w:hAnsi="Segoe UI" w:cs="Segoe UI"/>
          <w:sz w:val="28"/>
          <w:szCs w:val="28"/>
        </w:rPr>
        <w:t xml:space="preserve"> </w:t>
      </w:r>
      <w:r w:rsidRPr="0041678D">
        <w:rPr>
          <w:rFonts w:ascii="Segoe UI" w:hAnsi="Segoe UI" w:cs="Segoe UI"/>
          <w:sz w:val="28"/>
          <w:szCs w:val="28"/>
        </w:rPr>
        <w:tab/>
      </w:r>
      <w:r w:rsidRPr="0041678D">
        <w:rPr>
          <w:rFonts w:ascii="Segoe UI" w:hAnsi="Segoe UI" w:cs="Segoe UI"/>
          <w:sz w:val="28"/>
          <w:szCs w:val="28"/>
        </w:rPr>
        <w:tab/>
        <w:t>Structured query language</w:t>
      </w:r>
    </w:p>
    <w:p w:rsidR="006762AA" w:rsidRPr="0041678D" w:rsidRDefault="006762AA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Pr="0041678D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3E0E46">
      <w:pPr>
        <w:rPr>
          <w:rFonts w:ascii="Segoe UI" w:hAnsi="Segoe UI" w:cs="Segoe UI"/>
          <w:b/>
          <w:color w:val="C00000"/>
          <w:sz w:val="28"/>
          <w:szCs w:val="28"/>
        </w:rPr>
      </w:pPr>
      <w:r w:rsidRPr="0041678D">
        <w:rPr>
          <w:rFonts w:ascii="Segoe UI" w:hAnsi="Segoe UI" w:cs="Segoe UI"/>
          <w:b/>
          <w:color w:val="C00000"/>
          <w:sz w:val="28"/>
          <w:szCs w:val="28"/>
        </w:rPr>
        <w:lastRenderedPageBreak/>
        <w:t>Acknowledgements</w:t>
      </w: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Pr="0041678D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3E0E46">
      <w:pPr>
        <w:rPr>
          <w:rFonts w:ascii="Segoe UI" w:hAnsi="Segoe UI" w:cs="Segoe UI"/>
          <w:b/>
          <w:color w:val="C00000"/>
          <w:sz w:val="28"/>
          <w:szCs w:val="28"/>
        </w:rPr>
      </w:pPr>
      <w:r w:rsidRPr="0041678D">
        <w:rPr>
          <w:rFonts w:ascii="Segoe UI" w:hAnsi="Segoe UI" w:cs="Segoe UI"/>
          <w:b/>
          <w:color w:val="C00000"/>
          <w:sz w:val="28"/>
          <w:szCs w:val="28"/>
        </w:rPr>
        <w:lastRenderedPageBreak/>
        <w:t>Overview</w:t>
      </w:r>
    </w:p>
    <w:p w:rsidR="00DE46CF" w:rsidRPr="0041678D" w:rsidRDefault="00DE46CF" w:rsidP="003E0E46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GISAT Plus is </w:t>
      </w:r>
      <w:r w:rsidR="0018153A">
        <w:rPr>
          <w:rFonts w:ascii="Segoe UI" w:hAnsi="Segoe UI" w:cs="Segoe UI"/>
          <w:sz w:val="28"/>
          <w:szCs w:val="28"/>
        </w:rPr>
        <w:t xml:space="preserve">a cross platform </w:t>
      </w:r>
      <w:r w:rsidR="0018153A">
        <w:rPr>
          <w:rFonts w:ascii="Segoe UI" w:hAnsi="Segoe UI" w:cs="Segoe UI"/>
          <w:sz w:val="28"/>
          <w:szCs w:val="28"/>
        </w:rPr>
        <w:t>application</w:t>
      </w:r>
      <w:r w:rsidR="0018153A" w:rsidRPr="0041678D">
        <w:rPr>
          <w:rFonts w:ascii="Segoe UI" w:hAnsi="Segoe UI" w:cs="Segoe UI"/>
          <w:sz w:val="28"/>
          <w:szCs w:val="28"/>
        </w:rPr>
        <w:t xml:space="preserve"> </w:t>
      </w:r>
      <w:r w:rsidR="0018153A">
        <w:rPr>
          <w:rFonts w:ascii="Segoe UI" w:hAnsi="Segoe UI" w:cs="Segoe UI"/>
          <w:sz w:val="28"/>
          <w:szCs w:val="28"/>
        </w:rPr>
        <w:t xml:space="preserve">(Windows and iOS) </w:t>
      </w:r>
      <w:r w:rsidRPr="0041678D">
        <w:rPr>
          <w:rFonts w:ascii="Segoe UI" w:hAnsi="Segoe UI" w:cs="Segoe UI"/>
          <w:sz w:val="28"/>
          <w:szCs w:val="28"/>
        </w:rPr>
        <w:t xml:space="preserve">focused on optimizing </w:t>
      </w:r>
      <w:r w:rsidRPr="0041678D">
        <w:rPr>
          <w:rFonts w:ascii="Segoe UI" w:hAnsi="Segoe UI" w:cs="Segoe UI"/>
          <w:sz w:val="28"/>
          <w:szCs w:val="28"/>
        </w:rPr>
        <w:t>the identified internal data quality issues, unauthorized access to the backend and execution of unauthorized/unapproved SQL script. GISAT Plus - a Graphic User Interface (GUI) application to help address emerging issues with regards to data mining, data cleaning and Merging of line list from various facilities and state.</w:t>
      </w:r>
    </w:p>
    <w:p w:rsidR="00DE46CF" w:rsidRPr="0041678D" w:rsidRDefault="00DE46CF" w:rsidP="00DE46CF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GISAT Plus Functionalities</w:t>
      </w:r>
    </w:p>
    <w:p w:rsidR="00DE46CF" w:rsidRPr="0041678D" w:rsidRDefault="00DE46CF" w:rsidP="00DE46CF">
      <w:pPr>
        <w:spacing w:after="120" w:line="240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1.    Reduction of access to the backend at the facility level</w:t>
      </w:r>
    </w:p>
    <w:p w:rsidR="00DE46CF" w:rsidRPr="0041678D" w:rsidRDefault="00DE46CF" w:rsidP="00DE46CF">
      <w:pPr>
        <w:spacing w:after="120" w:line="240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2.    Control mechanism and accurate use of CIHP approved updated scripts/stored procedure</w:t>
      </w:r>
    </w:p>
    <w:p w:rsidR="00DE46CF" w:rsidRPr="0041678D" w:rsidRDefault="00DE46CF" w:rsidP="00DE46CF">
      <w:pPr>
        <w:spacing w:after="120" w:line="240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3.    Perfect merging of line list with zero data error</w:t>
      </w:r>
    </w:p>
    <w:p w:rsidR="00DE46CF" w:rsidRPr="0041678D" w:rsidRDefault="00DE46CF" w:rsidP="00DE46CF">
      <w:pPr>
        <w:spacing w:after="120" w:line="240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4.    Enhancement of data consistency and accuracy.</w:t>
      </w:r>
    </w:p>
    <w:p w:rsidR="00DE46CF" w:rsidRPr="0041678D" w:rsidRDefault="00DE46CF" w:rsidP="00DE46CF">
      <w:pPr>
        <w:spacing w:after="120" w:line="240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5.    Monitor execution of unapproved script on the NMRS database</w:t>
      </w:r>
    </w:p>
    <w:p w:rsidR="00DE46CF" w:rsidRPr="0041678D" w:rsidRDefault="00DE46CF" w:rsidP="00DE46CF">
      <w:pPr>
        <w:spacing w:after="120" w:line="240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6.    Control and monitoring versioning of the scripts been developed.</w:t>
      </w:r>
    </w:p>
    <w:p w:rsidR="00DE46CF" w:rsidRPr="0041678D" w:rsidRDefault="00DE46CF" w:rsidP="00DE46CF">
      <w:pPr>
        <w:spacing w:after="120" w:line="240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7.    Accurate database backup</w:t>
      </w:r>
    </w:p>
    <w:p w:rsidR="00DE46CF" w:rsidRPr="0041678D" w:rsidRDefault="00DE46CF" w:rsidP="00DE46CF">
      <w:pPr>
        <w:spacing w:after="120" w:line="240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8.    Ease of line list generation using the dropdown functionality of the app</w:t>
      </w:r>
    </w:p>
    <w:p w:rsidR="00DE46CF" w:rsidRPr="0041678D" w:rsidRDefault="00DE46CF" w:rsidP="00DE46CF">
      <w:pPr>
        <w:spacing w:after="120" w:line="240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9.    Identification of errors for cleaning</w:t>
      </w:r>
      <w:r w:rsidRPr="0041678D">
        <w:rPr>
          <w:rFonts w:ascii="Segoe UI" w:hAnsi="Segoe UI" w:cs="Segoe UI"/>
          <w:sz w:val="28"/>
          <w:szCs w:val="28"/>
        </w:rPr>
        <w:t>.</w:t>
      </w:r>
    </w:p>
    <w:p w:rsidR="00DE46CF" w:rsidRPr="0041678D" w:rsidRDefault="00DE46CF" w:rsidP="003E0E46">
      <w:pPr>
        <w:rPr>
          <w:rFonts w:ascii="Segoe UI" w:hAnsi="Segoe UI" w:cs="Segoe UI"/>
          <w:sz w:val="28"/>
          <w:szCs w:val="28"/>
        </w:rPr>
      </w:pPr>
    </w:p>
    <w:p w:rsidR="003E0E46" w:rsidRPr="0041678D" w:rsidRDefault="003E0E46" w:rsidP="003E0E46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GISAT</w:t>
      </w:r>
      <w:r w:rsidR="0018153A">
        <w:rPr>
          <w:rFonts w:ascii="Segoe UI" w:hAnsi="Segoe UI" w:cs="Segoe UI"/>
          <w:sz w:val="28"/>
          <w:szCs w:val="28"/>
        </w:rPr>
        <w:t xml:space="preserve"> Plus</w:t>
      </w:r>
      <w:r w:rsidRPr="0041678D">
        <w:rPr>
          <w:rFonts w:ascii="Segoe UI" w:hAnsi="Segoe UI" w:cs="Segoe UI"/>
          <w:sz w:val="28"/>
          <w:szCs w:val="28"/>
        </w:rPr>
        <w:t xml:space="preserve"> </w:t>
      </w:r>
      <w:r w:rsidR="0018153A">
        <w:rPr>
          <w:rFonts w:ascii="Segoe UI" w:hAnsi="Segoe UI" w:cs="Segoe UI"/>
          <w:sz w:val="28"/>
          <w:szCs w:val="28"/>
        </w:rPr>
        <w:t>app</w:t>
      </w:r>
      <w:r w:rsidRPr="0041678D">
        <w:rPr>
          <w:rFonts w:ascii="Segoe UI" w:hAnsi="Segoe UI" w:cs="Segoe UI"/>
          <w:sz w:val="28"/>
          <w:szCs w:val="28"/>
        </w:rPr>
        <w:t xml:space="preserve"> will enable the end user to call the following patient </w:t>
      </w:r>
      <w:r w:rsidR="00DE46CF" w:rsidRPr="0041678D">
        <w:rPr>
          <w:rFonts w:ascii="Segoe UI" w:hAnsi="Segoe UI" w:cs="Segoe UI"/>
          <w:sz w:val="28"/>
          <w:szCs w:val="28"/>
        </w:rPr>
        <w:t>line list</w:t>
      </w:r>
      <w:r w:rsidRPr="0041678D">
        <w:rPr>
          <w:rFonts w:ascii="Segoe UI" w:hAnsi="Segoe UI" w:cs="Segoe UI"/>
          <w:sz w:val="28"/>
          <w:szCs w:val="28"/>
        </w:rPr>
        <w:t>;</w:t>
      </w:r>
    </w:p>
    <w:p w:rsidR="003E0E46" w:rsidRPr="0041678D" w:rsidRDefault="003E0E46" w:rsidP="003E0E46">
      <w:pPr>
        <w:pStyle w:val="ListParagraph"/>
        <w:numPr>
          <w:ilvl w:val="0"/>
          <w:numId w:val="12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Generate treatment </w:t>
      </w:r>
      <w:r w:rsidR="00DE46CF" w:rsidRPr="0041678D">
        <w:rPr>
          <w:rFonts w:ascii="Segoe UI" w:hAnsi="Segoe UI" w:cs="Segoe UI"/>
          <w:sz w:val="28"/>
          <w:szCs w:val="28"/>
        </w:rPr>
        <w:t>line list</w:t>
      </w:r>
    </w:p>
    <w:p w:rsidR="003E0E46" w:rsidRPr="0041678D" w:rsidRDefault="003E0E46" w:rsidP="003E0E46">
      <w:pPr>
        <w:pStyle w:val="ListParagraph"/>
        <w:numPr>
          <w:ilvl w:val="0"/>
          <w:numId w:val="12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Generate HTS </w:t>
      </w:r>
      <w:r w:rsidR="00DE46CF" w:rsidRPr="0041678D">
        <w:rPr>
          <w:rFonts w:ascii="Segoe UI" w:hAnsi="Segoe UI" w:cs="Segoe UI"/>
          <w:sz w:val="28"/>
          <w:szCs w:val="28"/>
        </w:rPr>
        <w:t>line list</w:t>
      </w:r>
    </w:p>
    <w:p w:rsidR="003E0E46" w:rsidRPr="0041678D" w:rsidRDefault="003E0E46" w:rsidP="003E0E46">
      <w:pPr>
        <w:pStyle w:val="ListParagraph"/>
        <w:numPr>
          <w:ilvl w:val="0"/>
          <w:numId w:val="12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Generate full Pharmacy component </w:t>
      </w:r>
      <w:r w:rsidR="00DE46CF" w:rsidRPr="0041678D">
        <w:rPr>
          <w:rFonts w:ascii="Segoe UI" w:hAnsi="Segoe UI" w:cs="Segoe UI"/>
          <w:sz w:val="28"/>
          <w:szCs w:val="28"/>
        </w:rPr>
        <w:t>line list</w:t>
      </w:r>
    </w:p>
    <w:p w:rsidR="003E0E46" w:rsidRPr="0041678D" w:rsidRDefault="003E0E46" w:rsidP="003E0E46">
      <w:pPr>
        <w:pStyle w:val="ListParagraph"/>
        <w:numPr>
          <w:ilvl w:val="0"/>
          <w:numId w:val="12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Generate PMTCT </w:t>
      </w:r>
      <w:r w:rsidR="00DE46CF" w:rsidRPr="0041678D">
        <w:rPr>
          <w:rFonts w:ascii="Segoe UI" w:hAnsi="Segoe UI" w:cs="Segoe UI"/>
          <w:sz w:val="28"/>
          <w:szCs w:val="28"/>
        </w:rPr>
        <w:t>line list</w:t>
      </w:r>
    </w:p>
    <w:p w:rsidR="003E0E46" w:rsidRPr="0041678D" w:rsidRDefault="003E0E46" w:rsidP="003E0E46">
      <w:pPr>
        <w:pStyle w:val="ListParagraph"/>
        <w:numPr>
          <w:ilvl w:val="0"/>
          <w:numId w:val="12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Generate EID </w:t>
      </w:r>
      <w:r w:rsidR="00DE46CF" w:rsidRPr="0041678D">
        <w:rPr>
          <w:rFonts w:ascii="Segoe UI" w:hAnsi="Segoe UI" w:cs="Segoe UI"/>
          <w:sz w:val="28"/>
          <w:szCs w:val="28"/>
        </w:rPr>
        <w:t>line list</w:t>
      </w:r>
    </w:p>
    <w:p w:rsidR="003E0E46" w:rsidRPr="0041678D" w:rsidRDefault="003E0E46" w:rsidP="003E0E46">
      <w:pPr>
        <w:pStyle w:val="ListParagraph"/>
        <w:numPr>
          <w:ilvl w:val="0"/>
          <w:numId w:val="12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Generate AHD </w:t>
      </w:r>
      <w:r w:rsidR="00DE46CF" w:rsidRPr="0041678D">
        <w:rPr>
          <w:rFonts w:ascii="Segoe UI" w:hAnsi="Segoe UI" w:cs="Segoe UI"/>
          <w:sz w:val="28"/>
          <w:szCs w:val="28"/>
        </w:rPr>
        <w:t>line list</w:t>
      </w:r>
    </w:p>
    <w:p w:rsidR="003E0E46" w:rsidRPr="0041678D" w:rsidRDefault="003E0E46" w:rsidP="003E0E46">
      <w:pPr>
        <w:pStyle w:val="ListParagraph"/>
        <w:numPr>
          <w:ilvl w:val="0"/>
          <w:numId w:val="12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Generate Daily LIMS-EMR </w:t>
      </w:r>
      <w:r w:rsidR="00DE46CF" w:rsidRPr="0041678D">
        <w:rPr>
          <w:rFonts w:ascii="Segoe UI" w:hAnsi="Segoe UI" w:cs="Segoe UI"/>
          <w:sz w:val="28"/>
          <w:szCs w:val="28"/>
        </w:rPr>
        <w:t>line list</w:t>
      </w:r>
    </w:p>
    <w:p w:rsidR="003E0E46" w:rsidRPr="0041678D" w:rsidRDefault="003E0E46" w:rsidP="003E0E46">
      <w:pPr>
        <w:pStyle w:val="ListParagraph"/>
        <w:numPr>
          <w:ilvl w:val="0"/>
          <w:numId w:val="12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lastRenderedPageBreak/>
        <w:t>Generate COVID-</w:t>
      </w:r>
      <w:proofErr w:type="gramStart"/>
      <w:r w:rsidRPr="0041678D">
        <w:rPr>
          <w:rFonts w:ascii="Segoe UI" w:hAnsi="Segoe UI" w:cs="Segoe UI"/>
          <w:sz w:val="28"/>
          <w:szCs w:val="28"/>
        </w:rPr>
        <w:t xml:space="preserve">19 </w:t>
      </w:r>
      <w:r w:rsidR="00DE46CF" w:rsidRPr="0041678D">
        <w:rPr>
          <w:rFonts w:ascii="Segoe UI" w:hAnsi="Segoe UI" w:cs="Segoe UI"/>
          <w:sz w:val="28"/>
          <w:szCs w:val="28"/>
        </w:rPr>
        <w:t>line</w:t>
      </w:r>
      <w:proofErr w:type="gramEnd"/>
      <w:r w:rsidR="00DE46CF" w:rsidRPr="0041678D">
        <w:rPr>
          <w:rFonts w:ascii="Segoe UI" w:hAnsi="Segoe UI" w:cs="Segoe UI"/>
          <w:sz w:val="28"/>
          <w:szCs w:val="28"/>
        </w:rPr>
        <w:t xml:space="preserve"> list</w:t>
      </w:r>
    </w:p>
    <w:p w:rsidR="003E0E46" w:rsidRPr="0041678D" w:rsidRDefault="003E0E46" w:rsidP="003E0E46">
      <w:pPr>
        <w:pStyle w:val="ListParagraph"/>
        <w:numPr>
          <w:ilvl w:val="0"/>
          <w:numId w:val="12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Generate Last 5 Pharmacy </w:t>
      </w:r>
      <w:r w:rsidR="00DE46CF" w:rsidRPr="0041678D">
        <w:rPr>
          <w:rFonts w:ascii="Segoe UI" w:hAnsi="Segoe UI" w:cs="Segoe UI"/>
          <w:sz w:val="28"/>
          <w:szCs w:val="28"/>
        </w:rPr>
        <w:t>line list</w:t>
      </w:r>
    </w:p>
    <w:p w:rsidR="003E0E46" w:rsidRPr="0041678D" w:rsidRDefault="003E0E46" w:rsidP="003E0E46">
      <w:pPr>
        <w:pStyle w:val="ListParagraph"/>
        <w:numPr>
          <w:ilvl w:val="0"/>
          <w:numId w:val="12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Generate OTZ </w:t>
      </w:r>
      <w:r w:rsidR="00DE46CF" w:rsidRPr="0041678D">
        <w:rPr>
          <w:rFonts w:ascii="Segoe UI" w:hAnsi="Segoe UI" w:cs="Segoe UI"/>
          <w:sz w:val="28"/>
          <w:szCs w:val="28"/>
        </w:rPr>
        <w:t>line list</w:t>
      </w:r>
    </w:p>
    <w:p w:rsidR="003E0E46" w:rsidRPr="0041678D" w:rsidRDefault="003E0E46" w:rsidP="003E0E46">
      <w:pPr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Other component of the application involves the following features</w:t>
      </w:r>
    </w:p>
    <w:p w:rsidR="003E0E46" w:rsidRPr="0041678D" w:rsidRDefault="003E0E46" w:rsidP="003E0E46">
      <w:pPr>
        <w:pStyle w:val="ListParagraph"/>
        <w:numPr>
          <w:ilvl w:val="0"/>
          <w:numId w:val="13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>Backup NMRS DB</w:t>
      </w:r>
    </w:p>
    <w:p w:rsidR="003E0E46" w:rsidRPr="0041678D" w:rsidRDefault="003E0E46" w:rsidP="003E0E46">
      <w:pPr>
        <w:pStyle w:val="ListParagraph"/>
        <w:numPr>
          <w:ilvl w:val="0"/>
          <w:numId w:val="13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Truncate </w:t>
      </w:r>
      <w:r w:rsidR="0041678D" w:rsidRPr="0041678D">
        <w:rPr>
          <w:rFonts w:ascii="Segoe UI" w:hAnsi="Segoe UI" w:cs="Segoe UI"/>
          <w:sz w:val="28"/>
          <w:szCs w:val="28"/>
        </w:rPr>
        <w:t>Line list</w:t>
      </w:r>
      <w:r w:rsidRPr="0041678D">
        <w:rPr>
          <w:rFonts w:ascii="Segoe UI" w:hAnsi="Segoe UI" w:cs="Segoe UI"/>
          <w:sz w:val="28"/>
          <w:szCs w:val="28"/>
        </w:rPr>
        <w:t xml:space="preserve"> DB</w:t>
      </w:r>
    </w:p>
    <w:p w:rsidR="003E0E46" w:rsidRPr="0041678D" w:rsidRDefault="003E0E46" w:rsidP="003E0E46">
      <w:pPr>
        <w:pStyle w:val="ListParagraph"/>
        <w:numPr>
          <w:ilvl w:val="0"/>
          <w:numId w:val="13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Import </w:t>
      </w:r>
      <w:r w:rsidR="0041678D" w:rsidRPr="0041678D">
        <w:rPr>
          <w:rFonts w:ascii="Segoe UI" w:hAnsi="Segoe UI" w:cs="Segoe UI"/>
          <w:sz w:val="28"/>
          <w:szCs w:val="28"/>
        </w:rPr>
        <w:t>line list</w:t>
      </w:r>
    </w:p>
    <w:p w:rsidR="003E0E46" w:rsidRPr="0041678D" w:rsidRDefault="003E0E46" w:rsidP="003E0E46">
      <w:pPr>
        <w:pStyle w:val="ListParagraph"/>
        <w:numPr>
          <w:ilvl w:val="0"/>
          <w:numId w:val="13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Merge </w:t>
      </w:r>
      <w:r w:rsidR="0041678D" w:rsidRPr="0041678D">
        <w:rPr>
          <w:rFonts w:ascii="Segoe UI" w:hAnsi="Segoe UI" w:cs="Segoe UI"/>
          <w:sz w:val="28"/>
          <w:szCs w:val="28"/>
        </w:rPr>
        <w:t>line list</w:t>
      </w:r>
    </w:p>
    <w:p w:rsidR="00DE46CF" w:rsidRPr="0041678D" w:rsidRDefault="00DE46CF" w:rsidP="003E0E46">
      <w:pPr>
        <w:pStyle w:val="ListParagraph"/>
        <w:numPr>
          <w:ilvl w:val="0"/>
          <w:numId w:val="13"/>
        </w:numPr>
        <w:spacing w:after="160" w:line="259" w:lineRule="auto"/>
        <w:rPr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Identification of </w:t>
      </w:r>
      <w:r w:rsidR="0041678D" w:rsidRPr="0041678D">
        <w:rPr>
          <w:rFonts w:ascii="Segoe UI" w:hAnsi="Segoe UI" w:cs="Segoe UI"/>
          <w:sz w:val="28"/>
          <w:szCs w:val="28"/>
        </w:rPr>
        <w:t>data entry related gaps</w:t>
      </w:r>
    </w:p>
    <w:p w:rsidR="003E0E46" w:rsidRDefault="003E0E46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41678D" w:rsidRDefault="0041678D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41678D" w:rsidRDefault="0041678D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41678D" w:rsidRDefault="0041678D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41678D" w:rsidRDefault="0041678D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41678D" w:rsidRDefault="0041678D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41678D" w:rsidRDefault="0041678D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41678D" w:rsidRDefault="0041678D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41678D" w:rsidRDefault="0041678D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41678D" w:rsidRDefault="0041678D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41678D" w:rsidRDefault="0041678D" w:rsidP="0041678D">
      <w:pPr>
        <w:rPr>
          <w:rFonts w:cstheme="minorHAnsi"/>
          <w:b/>
          <w:color w:val="C00000"/>
          <w:sz w:val="36"/>
          <w:szCs w:val="36"/>
        </w:rPr>
      </w:pPr>
    </w:p>
    <w:p w:rsidR="0018153A" w:rsidRDefault="0018153A" w:rsidP="0041678D">
      <w:pPr>
        <w:rPr>
          <w:rFonts w:ascii="Segoe UI" w:hAnsi="Segoe UI" w:cs="Segoe UI"/>
          <w:b/>
          <w:color w:val="C00000"/>
          <w:sz w:val="28"/>
          <w:szCs w:val="28"/>
        </w:rPr>
      </w:pPr>
    </w:p>
    <w:p w:rsidR="0018153A" w:rsidRDefault="0018153A" w:rsidP="0041678D">
      <w:pPr>
        <w:rPr>
          <w:rFonts w:ascii="Segoe UI" w:hAnsi="Segoe UI" w:cs="Segoe UI"/>
          <w:b/>
          <w:color w:val="C00000"/>
          <w:sz w:val="28"/>
          <w:szCs w:val="28"/>
        </w:rPr>
      </w:pPr>
    </w:p>
    <w:p w:rsidR="0041678D" w:rsidRPr="0041678D" w:rsidRDefault="0041678D" w:rsidP="0041678D">
      <w:pPr>
        <w:rPr>
          <w:rFonts w:ascii="Segoe UI" w:hAnsi="Segoe UI" w:cs="Segoe UI"/>
          <w:b/>
          <w:color w:val="C00000"/>
          <w:sz w:val="28"/>
          <w:szCs w:val="28"/>
        </w:rPr>
      </w:pPr>
      <w:r w:rsidRPr="0041678D">
        <w:rPr>
          <w:rFonts w:ascii="Segoe UI" w:hAnsi="Segoe UI" w:cs="Segoe UI"/>
          <w:b/>
          <w:color w:val="C00000"/>
          <w:sz w:val="28"/>
          <w:szCs w:val="28"/>
        </w:rPr>
        <w:lastRenderedPageBreak/>
        <w:t xml:space="preserve">GISAT PLUS </w:t>
      </w:r>
      <w:r w:rsidR="0018153A">
        <w:rPr>
          <w:rFonts w:ascii="Segoe UI" w:hAnsi="Segoe UI" w:cs="Segoe UI"/>
          <w:b/>
          <w:color w:val="C00000"/>
          <w:sz w:val="28"/>
          <w:szCs w:val="28"/>
        </w:rPr>
        <w:t>App</w:t>
      </w:r>
      <w:r w:rsidRPr="0041678D">
        <w:rPr>
          <w:rFonts w:ascii="Segoe UI" w:hAnsi="Segoe UI" w:cs="Segoe UI"/>
          <w:b/>
          <w:color w:val="C00000"/>
          <w:sz w:val="28"/>
          <w:szCs w:val="28"/>
        </w:rPr>
        <w:t xml:space="preserve"> requirement</w:t>
      </w:r>
    </w:p>
    <w:p w:rsidR="0041678D" w:rsidRPr="00682D0E" w:rsidRDefault="0041678D" w:rsidP="0018153A">
      <w:pPr>
        <w:pStyle w:val="ListParagraph"/>
        <w:numPr>
          <w:ilvl w:val="0"/>
          <w:numId w:val="14"/>
        </w:numPr>
        <w:spacing w:after="160" w:line="480" w:lineRule="auto"/>
        <w:rPr>
          <w:rStyle w:val="xcontentpasted0"/>
          <w:rFonts w:ascii="Segoe UI" w:hAnsi="Segoe UI" w:cs="Segoe UI"/>
          <w:sz w:val="28"/>
          <w:szCs w:val="28"/>
        </w:rPr>
      </w:pPr>
      <w:r w:rsidRPr="0041678D">
        <w:rPr>
          <w:rFonts w:ascii="Segoe UI" w:hAnsi="Segoe UI" w:cs="Segoe UI"/>
          <w:sz w:val="28"/>
          <w:szCs w:val="28"/>
        </w:rPr>
        <w:t xml:space="preserve">Screen resolution recommendation is </w:t>
      </w:r>
      <w:r w:rsidRPr="0041678D">
        <w:rPr>
          <w:rStyle w:val="xcontentpasted0"/>
          <w:rFonts w:ascii="Segoe UI" w:eastAsia="Times New Roman" w:hAnsi="Segoe UI" w:cs="Segoe UI"/>
          <w:b/>
          <w:bCs/>
          <w:color w:val="000000"/>
          <w:sz w:val="28"/>
          <w:szCs w:val="28"/>
        </w:rPr>
        <w:t>1920x1080</w:t>
      </w:r>
      <w:r w:rsidRPr="0041678D">
        <w:rPr>
          <w:rStyle w:val="xcontentpasted0"/>
          <w:rFonts w:ascii="Segoe UI" w:eastAsia="Times New Roman" w:hAnsi="Segoe UI" w:cs="Segoe UI"/>
          <w:color w:val="000000"/>
          <w:sz w:val="28"/>
          <w:szCs w:val="28"/>
        </w:rPr>
        <w:t xml:space="preserve"> and scaling is </w:t>
      </w:r>
      <w:r w:rsidRPr="0041678D">
        <w:rPr>
          <w:rStyle w:val="xcontentpasted0"/>
          <w:rFonts w:ascii="Segoe UI" w:eastAsia="Times New Roman" w:hAnsi="Segoe UI" w:cs="Segoe UI"/>
          <w:b/>
          <w:bCs/>
          <w:color w:val="000000"/>
          <w:sz w:val="28"/>
          <w:szCs w:val="28"/>
        </w:rPr>
        <w:t xml:space="preserve">100% </w:t>
      </w:r>
      <w:r w:rsidRPr="0041678D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>so as to have access to the full G</w:t>
      </w:r>
      <w:r w:rsidR="00682D0E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 xml:space="preserve">ISAT </w:t>
      </w:r>
      <w:r w:rsidRPr="0041678D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>Plus app.</w:t>
      </w:r>
    </w:p>
    <w:p w:rsidR="00682D0E" w:rsidRPr="0041678D" w:rsidRDefault="00682D0E" w:rsidP="0018153A">
      <w:pPr>
        <w:pStyle w:val="ListParagraph"/>
        <w:numPr>
          <w:ilvl w:val="0"/>
          <w:numId w:val="14"/>
        </w:numPr>
        <w:spacing w:after="160" w:line="480" w:lineRule="auto"/>
        <w:rPr>
          <w:rStyle w:val="xcontentpasted0"/>
          <w:rFonts w:ascii="Segoe UI" w:hAnsi="Segoe UI" w:cs="Segoe UI"/>
          <w:sz w:val="28"/>
          <w:szCs w:val="28"/>
        </w:rPr>
      </w:pPr>
      <w:r>
        <w:rPr>
          <w:rStyle w:val="xcontentpasted0"/>
          <w:rFonts w:ascii="Segoe UI" w:hAnsi="Segoe UI" w:cs="Segoe UI"/>
          <w:sz w:val="28"/>
          <w:szCs w:val="28"/>
        </w:rPr>
        <w:t>MySQL Server 5.7 (or higher) installation</w:t>
      </w:r>
    </w:p>
    <w:p w:rsidR="0041678D" w:rsidRPr="0041678D" w:rsidRDefault="0041678D" w:rsidP="0018153A">
      <w:pPr>
        <w:pStyle w:val="ListParagraph"/>
        <w:numPr>
          <w:ilvl w:val="0"/>
          <w:numId w:val="14"/>
        </w:numPr>
        <w:spacing w:after="160" w:line="480" w:lineRule="auto"/>
        <w:rPr>
          <w:rStyle w:val="xcontentpasted0"/>
          <w:rFonts w:ascii="Segoe UI" w:hAnsi="Segoe UI" w:cs="Segoe UI"/>
          <w:sz w:val="28"/>
          <w:szCs w:val="28"/>
        </w:rPr>
      </w:pPr>
      <w:r w:rsidRPr="0041678D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>Add MySQL\bin path to both the user variable and system variable</w:t>
      </w:r>
      <w:r w:rsidR="0018153A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 xml:space="preserve"> (if needed)</w:t>
      </w:r>
      <w:r w:rsidRPr="0041678D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 xml:space="preserve"> to allow the </w:t>
      </w:r>
      <w:r w:rsidR="0018153A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>app</w:t>
      </w:r>
      <w:r w:rsidRPr="0041678D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 xml:space="preserve"> </w:t>
      </w:r>
      <w:r w:rsidR="0018153A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 xml:space="preserve">have </w:t>
      </w:r>
      <w:r w:rsidRPr="0041678D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 xml:space="preserve">access to the MySQL </w:t>
      </w:r>
      <w:r w:rsidR="0018153A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>dump functionality</w:t>
      </w:r>
      <w:r w:rsidRPr="0041678D">
        <w:rPr>
          <w:rStyle w:val="xcontentpasted0"/>
          <w:rFonts w:ascii="Segoe UI" w:eastAsia="Times New Roman" w:hAnsi="Segoe UI" w:cs="Segoe UI"/>
          <w:bCs/>
          <w:color w:val="000000"/>
          <w:sz w:val="28"/>
          <w:szCs w:val="28"/>
        </w:rPr>
        <w:t>.</w:t>
      </w:r>
    </w:p>
    <w:p w:rsidR="0041678D" w:rsidRDefault="0041678D" w:rsidP="0018153A">
      <w:pPr>
        <w:pStyle w:val="ListParagraph"/>
        <w:numPr>
          <w:ilvl w:val="0"/>
          <w:numId w:val="14"/>
        </w:numPr>
        <w:spacing w:after="160" w:line="480" w:lineRule="auto"/>
        <w:rPr>
          <w:rStyle w:val="xcontentpasted0"/>
          <w:rFonts w:ascii="Segoe UI" w:hAnsi="Segoe UI" w:cs="Segoe UI"/>
          <w:sz w:val="28"/>
          <w:szCs w:val="28"/>
        </w:rPr>
      </w:pPr>
      <w:r w:rsidRPr="0041678D">
        <w:rPr>
          <w:rStyle w:val="xcontentpasted0"/>
          <w:rFonts w:ascii="Segoe UI" w:hAnsi="Segoe UI" w:cs="Segoe UI"/>
          <w:sz w:val="28"/>
          <w:szCs w:val="28"/>
        </w:rPr>
        <w:t xml:space="preserve">Database name should be </w:t>
      </w:r>
      <w:r w:rsidR="00682D0E">
        <w:rPr>
          <w:rStyle w:val="xcontentpasted0"/>
          <w:rFonts w:ascii="Segoe UI" w:hAnsi="Segoe UI" w:cs="Segoe UI"/>
          <w:sz w:val="28"/>
          <w:szCs w:val="28"/>
        </w:rPr>
        <w:t>“</w:t>
      </w:r>
      <w:proofErr w:type="spellStart"/>
      <w:r w:rsidRPr="0041678D">
        <w:rPr>
          <w:rStyle w:val="xcontentpasted0"/>
          <w:rFonts w:ascii="Segoe UI" w:hAnsi="Segoe UI" w:cs="Segoe UI"/>
          <w:sz w:val="28"/>
          <w:szCs w:val="28"/>
        </w:rPr>
        <w:t>openmrs</w:t>
      </w:r>
      <w:proofErr w:type="spellEnd"/>
      <w:r w:rsidR="00682D0E">
        <w:rPr>
          <w:rStyle w:val="xcontentpasted0"/>
          <w:rFonts w:ascii="Segoe UI" w:hAnsi="Segoe UI" w:cs="Segoe UI"/>
          <w:sz w:val="28"/>
          <w:szCs w:val="28"/>
        </w:rPr>
        <w:t>”</w:t>
      </w:r>
    </w:p>
    <w:p w:rsidR="00682D0E" w:rsidRPr="0041678D" w:rsidRDefault="00682D0E" w:rsidP="0018153A">
      <w:pPr>
        <w:pStyle w:val="ListParagraph"/>
        <w:numPr>
          <w:ilvl w:val="0"/>
          <w:numId w:val="14"/>
        </w:numPr>
        <w:spacing w:after="160" w:line="480" w:lineRule="auto"/>
        <w:rPr>
          <w:rStyle w:val="xcontentpasted0"/>
          <w:rFonts w:ascii="Segoe UI" w:hAnsi="Segoe UI" w:cs="Segoe UI"/>
          <w:sz w:val="28"/>
          <w:szCs w:val="28"/>
        </w:rPr>
      </w:pPr>
      <w:r>
        <w:rPr>
          <w:rStyle w:val="xcontentpasted0"/>
          <w:rFonts w:ascii="Segoe UI" w:hAnsi="Segoe UI" w:cs="Segoe UI"/>
          <w:sz w:val="28"/>
          <w:szCs w:val="28"/>
        </w:rPr>
        <w:t>MySQL Server Credentials (Known to the administrator)</w:t>
      </w:r>
    </w:p>
    <w:p w:rsidR="0041678D" w:rsidRPr="0041678D" w:rsidRDefault="0018153A" w:rsidP="0018153A">
      <w:pPr>
        <w:pStyle w:val="ListParagraph"/>
        <w:numPr>
          <w:ilvl w:val="0"/>
          <w:numId w:val="14"/>
        </w:numPr>
        <w:spacing w:after="160" w:line="480" w:lineRule="auto"/>
        <w:rPr>
          <w:rStyle w:val="xcontentpasted0"/>
          <w:rFonts w:ascii="Segoe UI" w:hAnsi="Segoe UI" w:cs="Segoe UI"/>
          <w:sz w:val="28"/>
          <w:szCs w:val="28"/>
        </w:rPr>
      </w:pPr>
      <w:r>
        <w:rPr>
          <w:rStyle w:val="xcontentpasted0"/>
          <w:rFonts w:ascii="Segoe UI" w:hAnsi="Segoe UI" w:cs="Segoe UI"/>
          <w:sz w:val="28"/>
          <w:szCs w:val="28"/>
        </w:rPr>
        <w:t xml:space="preserve">User must be an admin machine (Computer) user. </w:t>
      </w:r>
      <w:proofErr w:type="spellStart"/>
      <w:r>
        <w:rPr>
          <w:rStyle w:val="xcontentpasted0"/>
          <w:rFonts w:ascii="Segoe UI" w:hAnsi="Segoe UI" w:cs="Segoe UI"/>
          <w:sz w:val="28"/>
          <w:szCs w:val="28"/>
        </w:rPr>
        <w:t>i.e</w:t>
      </w:r>
      <w:proofErr w:type="spellEnd"/>
      <w:r>
        <w:rPr>
          <w:rStyle w:val="xcontentpasted0"/>
          <w:rFonts w:ascii="Segoe UI" w:hAnsi="Segoe UI" w:cs="Segoe UI"/>
          <w:sz w:val="28"/>
          <w:szCs w:val="28"/>
        </w:rPr>
        <w:t xml:space="preserve"> </w:t>
      </w:r>
      <w:r w:rsidR="0041678D" w:rsidRPr="0041678D">
        <w:rPr>
          <w:rStyle w:val="xcontentpasted0"/>
          <w:rFonts w:ascii="Segoe UI" w:hAnsi="Segoe UI" w:cs="Segoe UI"/>
          <w:sz w:val="28"/>
          <w:szCs w:val="28"/>
        </w:rPr>
        <w:t>Login access should be Administrator rights</w:t>
      </w:r>
    </w:p>
    <w:p w:rsidR="00682D0E" w:rsidRDefault="0041678D" w:rsidP="00682D0E">
      <w:pPr>
        <w:pStyle w:val="ListParagraph"/>
        <w:numPr>
          <w:ilvl w:val="0"/>
          <w:numId w:val="14"/>
        </w:numPr>
        <w:spacing w:after="160" w:line="480" w:lineRule="auto"/>
        <w:rPr>
          <w:rFonts w:ascii="Segoe UI" w:hAnsi="Segoe UI" w:cs="Segoe UI"/>
          <w:sz w:val="28"/>
          <w:szCs w:val="28"/>
        </w:rPr>
      </w:pPr>
      <w:r w:rsidRPr="0018153A">
        <w:rPr>
          <w:rFonts w:ascii="Segoe UI" w:eastAsia="Times New Roman" w:hAnsi="Segoe UI" w:cs="Segoe UI"/>
          <w:bCs/>
          <w:color w:val="000000"/>
          <w:sz w:val="28"/>
          <w:szCs w:val="28"/>
        </w:rPr>
        <w:t>"</w:t>
      </w:r>
      <w:proofErr w:type="spellStart"/>
      <w:r w:rsidRPr="0018153A">
        <w:rPr>
          <w:rFonts w:ascii="Segoe UI" w:eastAsia="Times New Roman" w:hAnsi="Segoe UI" w:cs="Segoe UI"/>
          <w:bCs/>
          <w:color w:val="000000"/>
          <w:sz w:val="28"/>
          <w:szCs w:val="28"/>
        </w:rPr>
        <w:t>GISAT_Plus</w:t>
      </w:r>
      <w:r w:rsidRPr="0041678D">
        <w:rPr>
          <w:rFonts w:ascii="Segoe UI" w:eastAsia="Times New Roman" w:hAnsi="Segoe UI" w:cs="Segoe UI"/>
          <w:b/>
          <w:bCs/>
          <w:color w:val="000000"/>
          <w:sz w:val="28"/>
          <w:szCs w:val="28"/>
        </w:rPr>
        <w:t>.sql</w:t>
      </w:r>
      <w:proofErr w:type="spellEnd"/>
      <w:r w:rsidRPr="0041678D">
        <w:rPr>
          <w:rFonts w:ascii="Segoe UI" w:eastAsia="Times New Roman" w:hAnsi="Segoe UI" w:cs="Segoe UI"/>
          <w:b/>
          <w:bCs/>
          <w:color w:val="000000"/>
          <w:sz w:val="28"/>
          <w:szCs w:val="28"/>
        </w:rPr>
        <w:t xml:space="preserve">" </w:t>
      </w:r>
      <w:r w:rsidR="0018153A" w:rsidRPr="0018153A">
        <w:rPr>
          <w:rFonts w:ascii="Segoe UI" w:eastAsia="Times New Roman" w:hAnsi="Segoe UI" w:cs="Segoe UI"/>
          <w:bCs/>
          <w:color w:val="000000"/>
          <w:sz w:val="28"/>
          <w:szCs w:val="28"/>
        </w:rPr>
        <w:t>file</w:t>
      </w:r>
      <w:r w:rsidR="00682D0E">
        <w:rPr>
          <w:rFonts w:ascii="Segoe UI" w:eastAsia="Times New Roman" w:hAnsi="Segoe UI" w:cs="Segoe UI"/>
          <w:b/>
          <w:bCs/>
          <w:color w:val="000000"/>
          <w:sz w:val="28"/>
          <w:szCs w:val="28"/>
        </w:rPr>
        <w:t>.</w:t>
      </w:r>
    </w:p>
    <w:p w:rsidR="005E7FA3" w:rsidRDefault="00682D0E" w:rsidP="00682D0E">
      <w:pPr>
        <w:pStyle w:val="ListParagraph"/>
        <w:numPr>
          <w:ilvl w:val="0"/>
          <w:numId w:val="14"/>
        </w:numPr>
        <w:spacing w:after="160" w:line="480" w:lineRule="auto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 </w:t>
      </w:r>
    </w:p>
    <w:p w:rsidR="005E7FA3" w:rsidRDefault="005E7FA3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5E7FA3" w:rsidRDefault="005E7FA3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Default="007A7874" w:rsidP="006762AA">
      <w:pPr>
        <w:tabs>
          <w:tab w:val="left" w:pos="7230"/>
        </w:tabs>
        <w:rPr>
          <w:rFonts w:ascii="Segoe UI" w:hAnsi="Segoe UI" w:cs="Segoe UI"/>
          <w:sz w:val="28"/>
          <w:szCs w:val="28"/>
        </w:rPr>
      </w:pPr>
    </w:p>
    <w:p w:rsidR="007A7874" w:rsidRPr="007A7874" w:rsidRDefault="007A7874" w:rsidP="007A7874">
      <w:pPr>
        <w:rPr>
          <w:rFonts w:ascii="Segoe UI" w:hAnsi="Segoe UI" w:cs="Segoe UI"/>
          <w:b/>
          <w:color w:val="C00000"/>
          <w:sz w:val="36"/>
          <w:szCs w:val="36"/>
        </w:rPr>
      </w:pPr>
      <w:r w:rsidRPr="007A7874">
        <w:rPr>
          <w:rFonts w:ascii="Segoe UI" w:hAnsi="Segoe UI" w:cs="Segoe UI"/>
          <w:b/>
          <w:color w:val="C00000"/>
          <w:sz w:val="36"/>
          <w:szCs w:val="36"/>
        </w:rPr>
        <w:lastRenderedPageBreak/>
        <w:t>USER GUIDE – Key Updates</w:t>
      </w:r>
    </w:p>
    <w:p w:rsidR="007A7874" w:rsidRPr="00387C3A" w:rsidRDefault="007A7874" w:rsidP="007A7874">
      <w:pPr>
        <w:rPr>
          <w:rFonts w:ascii="Segoe UI" w:hAnsi="Segoe UI" w:cs="Segoe UI"/>
          <w:b/>
          <w:color w:val="C00000"/>
          <w:sz w:val="24"/>
          <w:szCs w:val="24"/>
          <w:u w:val="single"/>
        </w:rPr>
      </w:pPr>
      <w:r w:rsidRPr="00387C3A">
        <w:rPr>
          <w:rFonts w:ascii="Segoe UI" w:hAnsi="Segoe UI" w:cs="Segoe UI"/>
          <w:b/>
          <w:color w:val="C00000"/>
          <w:sz w:val="24"/>
          <w:szCs w:val="24"/>
          <w:u w:val="single"/>
        </w:rPr>
        <w:t>ENVIRONMENT VARIABLE SET-UP</w:t>
      </w:r>
    </w:p>
    <w:p w:rsidR="007A7874" w:rsidRPr="00387C3A" w:rsidRDefault="007A7874" w:rsidP="007A7874">
      <w:pPr>
        <w:rPr>
          <w:rFonts w:ascii="Segoe UI" w:hAnsi="Segoe UI" w:cs="Segoe UI"/>
          <w:sz w:val="24"/>
          <w:szCs w:val="24"/>
        </w:rPr>
      </w:pPr>
      <w:r w:rsidRPr="00387C3A">
        <w:rPr>
          <w:rFonts w:ascii="Segoe UI" w:hAnsi="Segoe UI" w:cs="Segoe UI"/>
          <w:b/>
          <w:sz w:val="24"/>
          <w:szCs w:val="24"/>
        </w:rPr>
        <w:t>STEP 1:</w:t>
      </w:r>
      <w:r w:rsidRPr="00387C3A">
        <w:rPr>
          <w:rFonts w:ascii="Segoe UI" w:hAnsi="Segoe UI" w:cs="Segoe UI"/>
          <w:sz w:val="24"/>
          <w:szCs w:val="24"/>
        </w:rPr>
        <w:t xml:space="preserve"> Search for </w:t>
      </w:r>
      <w:r w:rsidRPr="00387C3A">
        <w:rPr>
          <w:rFonts w:ascii="Segoe UI" w:hAnsi="Segoe UI" w:cs="Segoe UI"/>
          <w:b/>
          <w:sz w:val="24"/>
          <w:szCs w:val="24"/>
        </w:rPr>
        <w:t>environment variable</w:t>
      </w:r>
      <w:r w:rsidRPr="00387C3A">
        <w:rPr>
          <w:rFonts w:ascii="Segoe UI" w:hAnsi="Segoe UI" w:cs="Segoe UI"/>
          <w:sz w:val="24"/>
          <w:szCs w:val="24"/>
        </w:rPr>
        <w:t xml:space="preserve"> in the window bar and double click</w:t>
      </w:r>
    </w:p>
    <w:p w:rsidR="007A7874" w:rsidRPr="00387C3A" w:rsidRDefault="007A7874" w:rsidP="007A7874">
      <w:pPr>
        <w:ind w:left="360"/>
        <w:rPr>
          <w:rFonts w:ascii="Segoe UI" w:hAnsi="Segoe UI" w:cs="Segoe UI"/>
          <w:sz w:val="24"/>
          <w:szCs w:val="24"/>
        </w:rPr>
      </w:pPr>
      <w:r w:rsidRPr="00387C3A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05DE0A" wp14:editId="44242456">
                <wp:simplePos x="0" y="0"/>
                <wp:positionH relativeFrom="column">
                  <wp:posOffset>1266825</wp:posOffset>
                </wp:positionH>
                <wp:positionV relativeFrom="paragraph">
                  <wp:posOffset>841375</wp:posOffset>
                </wp:positionV>
                <wp:extent cx="133350" cy="533400"/>
                <wp:effectExtent l="0" t="0" r="0" b="0"/>
                <wp:wrapNone/>
                <wp:docPr id="59" name="Arrow: Dow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3350" cy="5334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1E5D5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9" o:spid="_x0000_s1026" type="#_x0000_t67" style="position:absolute;margin-left:99.75pt;margin-top:66.25pt;width:10.5pt;height:42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" adj="18900" fillcolor="red" stroked="f" strokeweight="2pt"/>
            </w:pict>
          </mc:Fallback>
        </mc:AlternateContent>
      </w:r>
      <w:r w:rsidRPr="00387C3A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992D700" wp14:editId="514EFA15">
            <wp:extent cx="2857500" cy="2700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20327" r="45623" b="9710"/>
                    <a:stretch/>
                  </pic:blipFill>
                  <pic:spPr bwMode="auto">
                    <a:xfrm>
                      <a:off x="0" y="0"/>
                      <a:ext cx="2866905" cy="27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874" w:rsidRPr="00387C3A" w:rsidRDefault="007A7874" w:rsidP="007A7874">
      <w:pPr>
        <w:rPr>
          <w:rFonts w:ascii="Segoe UI" w:hAnsi="Segoe UI" w:cs="Segoe UI"/>
          <w:sz w:val="24"/>
          <w:szCs w:val="24"/>
        </w:rPr>
      </w:pPr>
      <w:r w:rsidRPr="00387C3A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DDCE4B9" wp14:editId="7E3F7906">
            <wp:simplePos x="0" y="0"/>
            <wp:positionH relativeFrom="column">
              <wp:posOffset>409575</wp:posOffset>
            </wp:positionH>
            <wp:positionV relativeFrom="paragraph">
              <wp:posOffset>566420</wp:posOffset>
            </wp:positionV>
            <wp:extent cx="2962275" cy="356616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t="11346" r="64502" b="35236"/>
                    <a:stretch/>
                  </pic:blipFill>
                  <pic:spPr bwMode="auto">
                    <a:xfrm>
                      <a:off x="0" y="0"/>
                      <a:ext cx="296227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87C3A">
        <w:rPr>
          <w:rFonts w:ascii="Segoe UI" w:hAnsi="Segoe UI" w:cs="Segoe UI"/>
          <w:b/>
          <w:sz w:val="24"/>
          <w:szCs w:val="24"/>
        </w:rPr>
        <w:t>STEP 2:</w:t>
      </w:r>
      <w:r w:rsidRPr="00387C3A">
        <w:rPr>
          <w:rFonts w:ascii="Segoe UI" w:hAnsi="Segoe UI" w:cs="Segoe UI"/>
          <w:sz w:val="24"/>
          <w:szCs w:val="24"/>
        </w:rPr>
        <w:t xml:space="preserve"> Select </w:t>
      </w:r>
      <w:r w:rsidRPr="00387C3A">
        <w:rPr>
          <w:rFonts w:ascii="Segoe UI" w:hAnsi="Segoe UI" w:cs="Segoe UI"/>
          <w:b/>
          <w:sz w:val="24"/>
          <w:szCs w:val="24"/>
        </w:rPr>
        <w:t>environment variable</w:t>
      </w:r>
      <w:r w:rsidRPr="00387C3A">
        <w:rPr>
          <w:rFonts w:ascii="Segoe UI" w:hAnsi="Segoe UI" w:cs="Segoe UI"/>
          <w:sz w:val="24"/>
          <w:szCs w:val="24"/>
        </w:rPr>
        <w:t xml:space="preserve">     </w:t>
      </w:r>
    </w:p>
    <w:p w:rsidR="007A7874" w:rsidRPr="00387C3A" w:rsidRDefault="007A7874" w:rsidP="007A7874">
      <w:pPr>
        <w:rPr>
          <w:rFonts w:ascii="Segoe UI" w:hAnsi="Segoe UI" w:cs="Segoe UI"/>
          <w:b/>
          <w:noProof/>
          <w:sz w:val="24"/>
          <w:szCs w:val="24"/>
        </w:rPr>
      </w:pPr>
      <w:r w:rsidRPr="00387C3A">
        <w:rPr>
          <w:rFonts w:ascii="Segoe UI" w:hAnsi="Segoe UI" w:cs="Segoe UI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12E9FE" wp14:editId="44A79734">
                <wp:simplePos x="0" y="0"/>
                <wp:positionH relativeFrom="column">
                  <wp:posOffset>1751162</wp:posOffset>
                </wp:positionH>
                <wp:positionV relativeFrom="paragraph">
                  <wp:posOffset>3147983</wp:posOffset>
                </wp:positionV>
                <wp:extent cx="655608" cy="258792"/>
                <wp:effectExtent l="0" t="19050" r="30480" b="46355"/>
                <wp:wrapNone/>
                <wp:docPr id="54" name="Arrow: Righ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8" cy="25879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7C5D3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4" o:spid="_x0000_s1026" type="#_x0000_t13" style="position:absolute;margin-left:137.9pt;margin-top:247.85pt;width:51.6pt;height:20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" adj="17337" fillcolor="#9dcb08 [3205]" strokecolor="#4d6404 [1605]" strokeweight="2pt"/>
            </w:pict>
          </mc:Fallback>
        </mc:AlternateContent>
      </w:r>
    </w:p>
    <w:p w:rsidR="007A7874" w:rsidRPr="00387C3A" w:rsidRDefault="00F05DD4" w:rsidP="007A7874">
      <w:pPr>
        <w:rPr>
          <w:rFonts w:ascii="Segoe UI" w:hAnsi="Segoe UI" w:cs="Segoe UI"/>
          <w:noProof/>
          <w:sz w:val="24"/>
          <w:szCs w:val="24"/>
        </w:rPr>
      </w:pPr>
      <w:r w:rsidRPr="00387C3A">
        <w:rPr>
          <w:rFonts w:ascii="Segoe UI" w:hAnsi="Segoe UI" w:cs="Segoe U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C608F3D" wp14:editId="4F63FFD6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638425" cy="2935605"/>
                <wp:effectExtent l="0" t="0" r="9525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2935605"/>
                          <a:chOff x="0" y="0"/>
                          <a:chExt cx="2842260" cy="293560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76" t="16316" r="31791" b="16785"/>
                          <a:stretch/>
                        </pic:blipFill>
                        <pic:spPr bwMode="auto">
                          <a:xfrm>
                            <a:off x="0" y="0"/>
                            <a:ext cx="2842260" cy="293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5" name="Arrow: Right 55"/>
                        <wps:cNvSpPr/>
                        <wps:spPr>
                          <a:xfrm rot="16200000">
                            <a:off x="579604" y="955897"/>
                            <a:ext cx="733245" cy="9816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A49B8C" id="Group 56" o:spid="_x0000_s1026" style="position:absolute;margin-left:0;margin-top:.4pt;width:207.75pt;height:231.15pt;z-index:251668480;mso-position-horizontal:left;mso-position-horizontal-relative:margin;mso-width-relative:margin" coordsize="28422,29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28422;height:29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">
                  <v:imagedata r:id="rId16" o:title="" croptop="10693f" cropbottom="11000f" cropleft="20825f" cropright="20835f"/>
                </v:shape>
                <v:shape id="Arrow: Right 55" o:spid="_x0000_s1028" type="#_x0000_t13" style="position:absolute;left:5796;top:9558;width:7332;height:9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" adj="20154" fillcolor="red" stroked="f" strokeweight="2pt"/>
                <w10:wrap anchorx="margin"/>
              </v:group>
            </w:pict>
          </mc:Fallback>
        </mc:AlternateContent>
      </w:r>
      <w:r w:rsidR="007A7874" w:rsidRPr="00387C3A">
        <w:rPr>
          <w:rFonts w:ascii="Segoe UI" w:hAnsi="Segoe UI" w:cs="Segoe UI"/>
          <w:b/>
          <w:noProof/>
          <w:sz w:val="24"/>
          <w:szCs w:val="24"/>
        </w:rPr>
        <w:t>STEP 3:</w:t>
      </w:r>
      <w:r w:rsidR="007A7874" w:rsidRPr="00387C3A">
        <w:rPr>
          <w:rFonts w:ascii="Segoe UI" w:hAnsi="Segoe UI" w:cs="Segoe UI"/>
          <w:noProof/>
          <w:sz w:val="24"/>
          <w:szCs w:val="24"/>
        </w:rPr>
        <w:t xml:space="preserve"> On the User variables, select path and  Click on edit    </w:t>
      </w:r>
    </w:p>
    <w:p w:rsidR="007A7874" w:rsidRPr="00387C3A" w:rsidRDefault="007A7874" w:rsidP="007A7874">
      <w:pPr>
        <w:ind w:left="360"/>
        <w:rPr>
          <w:rFonts w:ascii="Segoe UI" w:hAnsi="Segoe UI" w:cs="Segoe UI"/>
          <w:noProof/>
          <w:sz w:val="24"/>
          <w:szCs w:val="24"/>
        </w:rPr>
      </w:pPr>
    </w:p>
    <w:p w:rsidR="007A7874" w:rsidRPr="00387C3A" w:rsidRDefault="007A7874" w:rsidP="007A7874">
      <w:pPr>
        <w:ind w:left="360"/>
        <w:rPr>
          <w:rFonts w:ascii="Segoe UI" w:hAnsi="Segoe UI" w:cs="Segoe UI"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b/>
          <w:noProof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b/>
          <w:noProof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b/>
          <w:noProof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b/>
          <w:noProof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b/>
          <w:noProof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b/>
          <w:noProof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b/>
          <w:noProof/>
          <w:sz w:val="24"/>
          <w:szCs w:val="24"/>
        </w:rPr>
      </w:pPr>
    </w:p>
    <w:p w:rsidR="007A7874" w:rsidRPr="00387C3A" w:rsidRDefault="007A7874" w:rsidP="007A7874">
      <w:pPr>
        <w:rPr>
          <w:rStyle w:val="xcontentpasted0"/>
          <w:rFonts w:ascii="Segoe UI" w:eastAsia="Times New Roman" w:hAnsi="Segoe UI" w:cs="Segoe UI"/>
          <w:color w:val="000000"/>
          <w:sz w:val="24"/>
          <w:szCs w:val="24"/>
        </w:rPr>
      </w:pPr>
      <w:r w:rsidRPr="00387C3A">
        <w:rPr>
          <w:rFonts w:ascii="Segoe UI" w:hAnsi="Segoe UI" w:cs="Segoe UI"/>
          <w:b/>
          <w:noProof/>
          <w:sz w:val="24"/>
          <w:szCs w:val="24"/>
        </w:rPr>
        <w:t>STEP 4:</w:t>
      </w:r>
      <w:r w:rsidRPr="00387C3A">
        <w:rPr>
          <w:rFonts w:ascii="Segoe UI" w:hAnsi="Segoe UI" w:cs="Segoe UI"/>
          <w:noProof/>
          <w:sz w:val="24"/>
          <w:szCs w:val="24"/>
        </w:rPr>
        <w:t xml:space="preserve"> Click on new and paste the path </w:t>
      </w:r>
      <w:r w:rsidRPr="00387C3A">
        <w:rPr>
          <w:rStyle w:val="xcontentpasted0"/>
          <w:rFonts w:ascii="Segoe UI" w:eastAsia="Times New Roman" w:hAnsi="Segoe UI" w:cs="Segoe UI"/>
          <w:color w:val="000000"/>
          <w:sz w:val="24"/>
          <w:szCs w:val="24"/>
        </w:rPr>
        <w:t>C:\Program Files (x</w:t>
      </w:r>
      <w:proofErr w:type="gramStart"/>
      <w:r w:rsidRPr="00387C3A">
        <w:rPr>
          <w:rStyle w:val="xcontentpasted0"/>
          <w:rFonts w:ascii="Segoe UI" w:eastAsia="Times New Roman" w:hAnsi="Segoe UI" w:cs="Segoe UI"/>
          <w:color w:val="000000"/>
          <w:sz w:val="24"/>
          <w:szCs w:val="24"/>
        </w:rPr>
        <w:t>86)\MySQL\MySQL</w:t>
      </w:r>
      <w:proofErr w:type="gramEnd"/>
      <w:r w:rsidRPr="00387C3A">
        <w:rPr>
          <w:rStyle w:val="xcontentpasted0"/>
          <w:rFonts w:ascii="Segoe UI" w:eastAsia="Times New Roman" w:hAnsi="Segoe UI" w:cs="Segoe UI"/>
          <w:color w:val="000000"/>
          <w:sz w:val="24"/>
          <w:szCs w:val="24"/>
        </w:rPr>
        <w:t xml:space="preserve"> Server 5.7\bin  </w:t>
      </w:r>
    </w:p>
    <w:p w:rsidR="00387C3A" w:rsidRDefault="007A7874" w:rsidP="007A7874">
      <w:pPr>
        <w:rPr>
          <w:rFonts w:cstheme="minorHAnsi"/>
          <w:b/>
          <w:color w:val="C00000"/>
          <w:sz w:val="24"/>
          <w:szCs w:val="24"/>
        </w:rPr>
      </w:pPr>
      <w:r w:rsidRPr="00387C3A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5A8524" wp14:editId="0DB28C19">
                <wp:simplePos x="0" y="0"/>
                <wp:positionH relativeFrom="column">
                  <wp:posOffset>2676524</wp:posOffset>
                </wp:positionH>
                <wp:positionV relativeFrom="paragraph">
                  <wp:posOffset>546100</wp:posOffset>
                </wp:positionV>
                <wp:extent cx="142875" cy="542925"/>
                <wp:effectExtent l="0" t="0" r="9525" b="9525"/>
                <wp:wrapNone/>
                <wp:docPr id="58" name="Arrow: Dow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2875" cy="5429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9650A" id="Arrow: Down 58" o:spid="_x0000_s1026" type="#_x0000_t67" style="position:absolute;margin-left:210.75pt;margin-top:43pt;width:11.25pt;height:42.7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" adj="18758" fillcolor="red" stroked="f" strokeweight="2pt"/>
            </w:pict>
          </mc:Fallback>
        </mc:AlternateContent>
      </w:r>
      <w:r w:rsidRPr="00387C3A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5B562A4" wp14:editId="6A95F2F6">
            <wp:extent cx="3268980" cy="3485103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5" t="15840" r="32316" b="15856"/>
                    <a:stretch/>
                  </pic:blipFill>
                  <pic:spPr bwMode="auto">
                    <a:xfrm>
                      <a:off x="0" y="0"/>
                      <a:ext cx="3270502" cy="34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874" w:rsidRPr="00387C3A" w:rsidRDefault="007A7874" w:rsidP="007A7874">
      <w:pPr>
        <w:rPr>
          <w:rFonts w:ascii="Segoe UI" w:hAnsi="Segoe UI" w:cs="Segoe UI"/>
          <w:color w:val="C00000"/>
          <w:sz w:val="24"/>
          <w:szCs w:val="24"/>
        </w:rPr>
      </w:pPr>
      <w:r w:rsidRPr="00387C3A">
        <w:rPr>
          <w:rFonts w:ascii="Segoe UI" w:hAnsi="Segoe UI" w:cs="Segoe UI"/>
          <w:b/>
          <w:color w:val="C00000"/>
          <w:sz w:val="24"/>
          <w:szCs w:val="24"/>
        </w:rPr>
        <w:lastRenderedPageBreak/>
        <w:t>LUNCHING THE TOOL</w:t>
      </w:r>
    </w:p>
    <w:p w:rsidR="007A7874" w:rsidRPr="00387C3A" w:rsidRDefault="007A7874" w:rsidP="007A7874">
      <w:pPr>
        <w:rPr>
          <w:rFonts w:ascii="Segoe UI" w:hAnsi="Segoe UI" w:cs="Segoe UI"/>
          <w:sz w:val="24"/>
          <w:szCs w:val="24"/>
        </w:rPr>
      </w:pPr>
      <w:r w:rsidRPr="00387C3A">
        <w:rPr>
          <w:rFonts w:ascii="Segoe UI" w:hAnsi="Segoe UI" w:cs="Segoe UI"/>
          <w:sz w:val="24"/>
          <w:szCs w:val="24"/>
        </w:rPr>
        <w:t xml:space="preserve">Download the file and decompressed the file in any folder on your computer and look for the executable file </w:t>
      </w:r>
      <w:r w:rsidRPr="00387C3A">
        <w:rPr>
          <w:rFonts w:ascii="Segoe UI" w:hAnsi="Segoe UI" w:cs="Segoe UI"/>
          <w:b/>
          <w:sz w:val="24"/>
          <w:szCs w:val="24"/>
        </w:rPr>
        <w:t>“GISAT_PLUS.EXE”</w:t>
      </w:r>
      <w:r w:rsidRPr="00387C3A">
        <w:rPr>
          <w:rFonts w:ascii="Segoe UI" w:hAnsi="Segoe UI" w:cs="Segoe UI"/>
          <w:sz w:val="24"/>
          <w:szCs w:val="24"/>
        </w:rPr>
        <w:t xml:space="preserve"> to lunch the tool.</w:t>
      </w:r>
    </w:p>
    <w:p w:rsidR="007A7874" w:rsidRPr="00387C3A" w:rsidRDefault="007A7874" w:rsidP="007A7874">
      <w:pPr>
        <w:rPr>
          <w:rFonts w:ascii="Segoe UI" w:hAnsi="Segoe UI" w:cs="Segoe UI"/>
          <w:sz w:val="24"/>
          <w:szCs w:val="24"/>
        </w:rPr>
      </w:pPr>
      <w:r w:rsidRPr="00387C3A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914400" y="1933575"/>
            <wp:positionH relativeFrom="column">
              <wp:align>left</wp:align>
            </wp:positionH>
            <wp:positionV relativeFrom="paragraph">
              <wp:align>top</wp:align>
            </wp:positionV>
            <wp:extent cx="2828925" cy="3418546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4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7C3A" w:rsidRPr="00387C3A">
        <w:rPr>
          <w:rFonts w:ascii="Segoe UI" w:hAnsi="Segoe UI" w:cs="Segoe UI"/>
          <w:sz w:val="24"/>
          <w:szCs w:val="24"/>
        </w:rPr>
        <w:br w:type="textWrapping" w:clear="all"/>
      </w:r>
    </w:p>
    <w:p w:rsidR="007A7874" w:rsidRPr="00387C3A" w:rsidRDefault="003802A2" w:rsidP="007A7874">
      <w:pPr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231140</wp:posOffset>
                </wp:positionV>
                <wp:extent cx="2800350" cy="3847503"/>
                <wp:effectExtent l="0" t="0" r="0" b="63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8475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02A2" w:rsidRDefault="003802A2">
                            <w:r w:rsidRPr="00387C3A">
                              <w:rPr>
                                <w:rFonts w:ascii="Segoe UI" w:hAnsi="Segoe UI" w:cs="Segoe UI"/>
                                <w:noProof/>
                              </w:rPr>
                              <w:drawing>
                                <wp:inline distT="0" distB="0" distL="0" distR="0" wp14:anchorId="0F34CCE6" wp14:editId="77A5435B">
                                  <wp:extent cx="2592651" cy="3762375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b="350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456" cy="38143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29" type="#_x0000_t202" style="position:absolute;margin-left:0;margin-top:18.2pt;width:220.5pt;height:302.9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" fillcolor="white [3201]" stroked="f" strokeweight=".5pt">
                <v:textbox>
                  <w:txbxContent>
                    <w:p w:rsidR="003802A2" w:rsidRDefault="003802A2">
                      <w:r w:rsidRPr="00387C3A">
                        <w:rPr>
                          <w:rFonts w:ascii="Segoe UI" w:hAnsi="Segoe UI" w:cs="Segoe UI"/>
                          <w:noProof/>
                        </w:rPr>
                        <w:drawing>
                          <wp:inline distT="0" distB="0" distL="0" distR="0" wp14:anchorId="0F34CCE6" wp14:editId="77A5435B">
                            <wp:extent cx="2592651" cy="3762375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b="3506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28456" cy="381433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874" w:rsidRPr="00387C3A">
        <w:rPr>
          <w:rFonts w:ascii="Segoe UI" w:hAnsi="Segoe UI" w:cs="Segoe UI"/>
          <w:sz w:val="24"/>
          <w:szCs w:val="24"/>
        </w:rPr>
        <w:t>When l</w:t>
      </w:r>
      <w:r w:rsidR="00387C3A" w:rsidRPr="00387C3A">
        <w:rPr>
          <w:rFonts w:ascii="Segoe UI" w:hAnsi="Segoe UI" w:cs="Segoe UI"/>
          <w:sz w:val="24"/>
          <w:szCs w:val="24"/>
        </w:rPr>
        <w:t>a</w:t>
      </w:r>
      <w:r w:rsidR="007A7874" w:rsidRPr="00387C3A">
        <w:rPr>
          <w:rFonts w:ascii="Segoe UI" w:hAnsi="Segoe UI" w:cs="Segoe UI"/>
          <w:sz w:val="24"/>
          <w:szCs w:val="24"/>
        </w:rPr>
        <w:t>unch</w:t>
      </w:r>
      <w:r w:rsidR="00387C3A" w:rsidRPr="00387C3A">
        <w:rPr>
          <w:rFonts w:ascii="Segoe UI" w:hAnsi="Segoe UI" w:cs="Segoe UI"/>
          <w:sz w:val="24"/>
          <w:szCs w:val="24"/>
        </w:rPr>
        <w:t>ed</w:t>
      </w:r>
      <w:r w:rsidR="007A7874" w:rsidRPr="00387C3A">
        <w:rPr>
          <w:rFonts w:ascii="Segoe UI" w:hAnsi="Segoe UI" w:cs="Segoe UI"/>
          <w:sz w:val="24"/>
          <w:szCs w:val="24"/>
        </w:rPr>
        <w:t xml:space="preserve"> you should have access to the tool as shown below</w:t>
      </w:r>
      <w:r w:rsidR="00387C3A" w:rsidRPr="00387C3A">
        <w:rPr>
          <w:rFonts w:ascii="Segoe UI" w:hAnsi="Segoe UI" w:cs="Segoe UI"/>
          <w:noProof/>
        </w:rPr>
        <w:t xml:space="preserve"> </w:t>
      </w:r>
    </w:p>
    <w:p w:rsidR="00387C3A" w:rsidRPr="00387C3A" w:rsidRDefault="00387C3A" w:rsidP="007A7874">
      <w:pPr>
        <w:rPr>
          <w:rFonts w:ascii="Segoe UI" w:hAnsi="Segoe UI" w:cs="Segoe UI"/>
          <w:sz w:val="24"/>
          <w:szCs w:val="24"/>
        </w:rPr>
      </w:pPr>
    </w:p>
    <w:p w:rsidR="003802A2" w:rsidRDefault="003802A2" w:rsidP="007A7874">
      <w:pPr>
        <w:rPr>
          <w:rFonts w:ascii="Segoe UI" w:hAnsi="Segoe UI" w:cs="Segoe UI"/>
          <w:b/>
          <w:noProof/>
          <w:color w:val="C00000"/>
          <w:sz w:val="24"/>
          <w:szCs w:val="24"/>
        </w:rPr>
      </w:pPr>
    </w:p>
    <w:p w:rsidR="003802A2" w:rsidRDefault="003802A2" w:rsidP="007A7874">
      <w:pPr>
        <w:rPr>
          <w:rFonts w:ascii="Segoe UI" w:hAnsi="Segoe UI" w:cs="Segoe UI"/>
          <w:b/>
          <w:noProof/>
          <w:color w:val="C00000"/>
          <w:sz w:val="24"/>
          <w:szCs w:val="24"/>
        </w:rPr>
      </w:pPr>
    </w:p>
    <w:p w:rsidR="003802A2" w:rsidRDefault="003802A2" w:rsidP="007A7874">
      <w:pPr>
        <w:rPr>
          <w:rFonts w:ascii="Segoe UI" w:hAnsi="Segoe UI" w:cs="Segoe UI"/>
          <w:b/>
          <w:noProof/>
          <w:color w:val="C00000"/>
          <w:sz w:val="24"/>
          <w:szCs w:val="24"/>
        </w:rPr>
      </w:pPr>
    </w:p>
    <w:p w:rsidR="003802A2" w:rsidRDefault="003802A2" w:rsidP="007A7874">
      <w:pPr>
        <w:rPr>
          <w:rFonts w:ascii="Segoe UI" w:hAnsi="Segoe UI" w:cs="Segoe UI"/>
          <w:b/>
          <w:noProof/>
          <w:color w:val="C00000"/>
          <w:sz w:val="24"/>
          <w:szCs w:val="24"/>
        </w:rPr>
      </w:pPr>
    </w:p>
    <w:p w:rsidR="003802A2" w:rsidRDefault="003802A2" w:rsidP="007A7874">
      <w:pPr>
        <w:rPr>
          <w:rFonts w:ascii="Segoe UI" w:hAnsi="Segoe UI" w:cs="Segoe UI"/>
          <w:b/>
          <w:noProof/>
          <w:color w:val="C00000"/>
          <w:sz w:val="24"/>
          <w:szCs w:val="24"/>
        </w:rPr>
      </w:pPr>
    </w:p>
    <w:p w:rsidR="003802A2" w:rsidRDefault="003802A2" w:rsidP="007A7874">
      <w:pPr>
        <w:rPr>
          <w:rFonts w:ascii="Segoe UI" w:hAnsi="Segoe UI" w:cs="Segoe UI"/>
          <w:b/>
          <w:noProof/>
          <w:color w:val="C00000"/>
          <w:sz w:val="24"/>
          <w:szCs w:val="24"/>
        </w:rPr>
      </w:pPr>
    </w:p>
    <w:p w:rsidR="003802A2" w:rsidRDefault="003802A2" w:rsidP="007A7874">
      <w:pPr>
        <w:rPr>
          <w:rFonts w:ascii="Segoe UI" w:hAnsi="Segoe UI" w:cs="Segoe UI"/>
          <w:b/>
          <w:noProof/>
          <w:color w:val="C00000"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b/>
          <w:noProof/>
          <w:color w:val="C00000"/>
          <w:sz w:val="24"/>
          <w:szCs w:val="24"/>
        </w:rPr>
      </w:pPr>
      <w:r w:rsidRPr="00387C3A">
        <w:rPr>
          <w:rFonts w:ascii="Segoe UI" w:hAnsi="Segoe UI" w:cs="Segoe UI"/>
          <w:b/>
          <w:noProof/>
          <w:color w:val="C00000"/>
          <w:sz w:val="24"/>
          <w:szCs w:val="24"/>
        </w:rPr>
        <w:lastRenderedPageBreak/>
        <w:t>GENERATING LINELIST</w:t>
      </w:r>
    </w:p>
    <w:p w:rsidR="007A7874" w:rsidRPr="00387C3A" w:rsidRDefault="007A7874" w:rsidP="007A7874">
      <w:pPr>
        <w:rPr>
          <w:rFonts w:ascii="Segoe UI" w:hAnsi="Segoe UI" w:cs="Segoe UI"/>
          <w:noProof/>
          <w:sz w:val="24"/>
          <w:szCs w:val="24"/>
        </w:rPr>
      </w:pPr>
      <w:r w:rsidRPr="00387C3A">
        <w:rPr>
          <w:rFonts w:ascii="Segoe UI" w:hAnsi="Segoe UI" w:cs="Segoe UI"/>
          <w:noProof/>
          <w:sz w:val="24"/>
          <w:szCs w:val="24"/>
        </w:rPr>
        <w:t xml:space="preserve">To </w:t>
      </w:r>
      <w:r w:rsidR="00387C3A">
        <w:rPr>
          <w:rFonts w:ascii="Segoe UI" w:hAnsi="Segoe UI" w:cs="Segoe UI"/>
          <w:noProof/>
          <w:sz w:val="24"/>
          <w:szCs w:val="24"/>
        </w:rPr>
        <w:t>have access to the full functionalities of the application,</w:t>
      </w:r>
      <w:r w:rsidRPr="00387C3A">
        <w:rPr>
          <w:rFonts w:ascii="Segoe UI" w:hAnsi="Segoe UI" w:cs="Segoe UI"/>
          <w:noProof/>
          <w:sz w:val="24"/>
          <w:szCs w:val="24"/>
        </w:rPr>
        <w:t xml:space="preserve"> click on the drop down</w:t>
      </w:r>
      <w:r w:rsidR="00387C3A">
        <w:rPr>
          <w:rFonts w:ascii="Segoe UI" w:hAnsi="Segoe UI" w:cs="Segoe UI"/>
          <w:noProof/>
          <w:sz w:val="24"/>
          <w:szCs w:val="24"/>
        </w:rPr>
        <w:t xml:space="preserve"> box</w:t>
      </w:r>
      <w:r w:rsidRPr="00387C3A">
        <w:rPr>
          <w:rFonts w:ascii="Segoe UI" w:hAnsi="Segoe UI" w:cs="Segoe UI"/>
          <w:noProof/>
          <w:sz w:val="24"/>
          <w:szCs w:val="24"/>
        </w:rPr>
        <w:t xml:space="preserve"> </w:t>
      </w:r>
      <w:r w:rsidRPr="00387C3A">
        <w:rPr>
          <w:rFonts w:ascii="Segoe UI" w:hAnsi="Segoe UI" w:cs="Segoe UI"/>
          <w:b/>
          <w:noProof/>
          <w:sz w:val="24"/>
          <w:szCs w:val="24"/>
        </w:rPr>
        <w:t>‘</w:t>
      </w:r>
      <w:r w:rsidR="003802A2">
        <w:rPr>
          <w:rFonts w:ascii="Segoe UI" w:hAnsi="Segoe UI" w:cs="Segoe UI"/>
          <w:b/>
          <w:noProof/>
          <w:sz w:val="24"/>
          <w:szCs w:val="24"/>
        </w:rPr>
        <w:t>S</w:t>
      </w:r>
      <w:r w:rsidRPr="00387C3A">
        <w:rPr>
          <w:rFonts w:ascii="Segoe UI" w:hAnsi="Segoe UI" w:cs="Segoe UI"/>
          <w:b/>
          <w:noProof/>
          <w:sz w:val="24"/>
          <w:szCs w:val="24"/>
        </w:rPr>
        <w:t>elect line list’</w:t>
      </w:r>
      <w:r w:rsidRPr="00387C3A">
        <w:rPr>
          <w:rFonts w:ascii="Segoe UI" w:hAnsi="Segoe UI" w:cs="Segoe UI"/>
          <w:noProof/>
          <w:sz w:val="24"/>
          <w:szCs w:val="24"/>
        </w:rPr>
        <w:t xml:space="preserve"> to select the linelist you wish to </w:t>
      </w:r>
      <w:r w:rsidR="00387C3A">
        <w:rPr>
          <w:rFonts w:ascii="Segoe UI" w:hAnsi="Segoe UI" w:cs="Segoe UI"/>
          <w:noProof/>
          <w:sz w:val="24"/>
          <w:szCs w:val="24"/>
        </w:rPr>
        <w:t>work on/</w:t>
      </w:r>
      <w:r w:rsidRPr="00387C3A">
        <w:rPr>
          <w:rFonts w:ascii="Segoe UI" w:hAnsi="Segoe UI" w:cs="Segoe UI"/>
          <w:noProof/>
          <w:sz w:val="24"/>
          <w:szCs w:val="24"/>
        </w:rPr>
        <w:t>generate</w:t>
      </w:r>
    </w:p>
    <w:p w:rsidR="007A7874" w:rsidRPr="00387C3A" w:rsidRDefault="007A7874" w:rsidP="007A7874">
      <w:pPr>
        <w:rPr>
          <w:rFonts w:ascii="Segoe UI" w:hAnsi="Segoe UI" w:cs="Segoe UI"/>
          <w:noProof/>
          <w:sz w:val="24"/>
          <w:szCs w:val="24"/>
        </w:rPr>
      </w:pPr>
      <w:r w:rsidRPr="00387C3A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2FF3EE8" wp14:editId="351D0746">
            <wp:extent cx="2369820" cy="69929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215" cy="7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0E" w:rsidRDefault="007A7874" w:rsidP="007A7874">
      <w:pPr>
        <w:rPr>
          <w:rFonts w:ascii="Segoe UI" w:hAnsi="Segoe UI" w:cs="Segoe UI"/>
          <w:noProof/>
          <w:sz w:val="24"/>
          <w:szCs w:val="24"/>
        </w:rPr>
      </w:pPr>
      <w:r w:rsidRPr="00387C3A">
        <w:rPr>
          <w:rFonts w:ascii="Segoe UI" w:hAnsi="Segoe UI" w:cs="Segoe UI"/>
          <w:noProof/>
          <w:sz w:val="24"/>
          <w:szCs w:val="24"/>
        </w:rPr>
        <w:t xml:space="preserve">For </w:t>
      </w:r>
      <w:r w:rsidR="003802A2">
        <w:rPr>
          <w:rFonts w:ascii="Segoe UI" w:hAnsi="Segoe UI" w:cs="Segoe UI"/>
          <w:noProof/>
          <w:sz w:val="24"/>
          <w:szCs w:val="24"/>
        </w:rPr>
        <w:t xml:space="preserve">a </w:t>
      </w:r>
      <w:r w:rsidRPr="00387C3A">
        <w:rPr>
          <w:rFonts w:ascii="Segoe UI" w:hAnsi="Segoe UI" w:cs="Segoe UI"/>
          <w:noProof/>
          <w:sz w:val="24"/>
          <w:szCs w:val="24"/>
        </w:rPr>
        <w:t>first time user</w:t>
      </w:r>
      <w:r w:rsidR="003802A2">
        <w:rPr>
          <w:rFonts w:ascii="Segoe UI" w:hAnsi="Segoe UI" w:cs="Segoe UI"/>
          <w:noProof/>
          <w:sz w:val="24"/>
          <w:szCs w:val="24"/>
        </w:rPr>
        <w:t>,</w:t>
      </w:r>
      <w:r w:rsidRPr="00387C3A">
        <w:rPr>
          <w:rFonts w:ascii="Segoe UI" w:hAnsi="Segoe UI" w:cs="Segoe UI"/>
          <w:noProof/>
          <w:sz w:val="24"/>
          <w:szCs w:val="24"/>
        </w:rPr>
        <w:t xml:space="preserve"> click on yes (Subsequent use of the </w:t>
      </w:r>
      <w:r w:rsidR="00387C3A">
        <w:rPr>
          <w:rFonts w:ascii="Segoe UI" w:hAnsi="Segoe UI" w:cs="Segoe UI"/>
          <w:noProof/>
          <w:sz w:val="24"/>
          <w:szCs w:val="24"/>
        </w:rPr>
        <w:t>app</w:t>
      </w:r>
      <w:r w:rsidRPr="00387C3A">
        <w:rPr>
          <w:rFonts w:ascii="Segoe UI" w:hAnsi="Segoe UI" w:cs="Segoe UI"/>
          <w:noProof/>
          <w:sz w:val="24"/>
          <w:szCs w:val="24"/>
        </w:rPr>
        <w:t>, you’re to select No)</w:t>
      </w:r>
      <w:r w:rsidR="00682D0E">
        <w:rPr>
          <w:rFonts w:ascii="Segoe UI" w:hAnsi="Segoe UI" w:cs="Segoe UI"/>
          <w:noProof/>
          <w:sz w:val="24"/>
          <w:szCs w:val="24"/>
        </w:rPr>
        <w:t>.</w:t>
      </w:r>
    </w:p>
    <w:p w:rsidR="006F73FF" w:rsidRDefault="00682D0E" w:rsidP="007A7874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Use the “Yes” button when using an updated or</w:t>
      </w:r>
      <w:r w:rsidR="006F73FF">
        <w:rPr>
          <w:rFonts w:ascii="Segoe UI" w:hAnsi="Segoe UI" w:cs="Segoe UI"/>
          <w:noProof/>
          <w:sz w:val="24"/>
          <w:szCs w:val="24"/>
        </w:rPr>
        <w:t xml:space="preserve"> a</w:t>
      </w:r>
      <w:r>
        <w:rPr>
          <w:rFonts w:ascii="Segoe UI" w:hAnsi="Segoe UI" w:cs="Segoe UI"/>
          <w:noProof/>
          <w:sz w:val="24"/>
          <w:szCs w:val="24"/>
        </w:rPr>
        <w:t xml:space="preserve"> new copy of GISAT Plus.</w:t>
      </w:r>
    </w:p>
    <w:p w:rsidR="00682D0E" w:rsidRPr="00387C3A" w:rsidRDefault="00682D0E" w:rsidP="007A7874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380365</wp:posOffset>
                </wp:positionV>
                <wp:extent cx="3467100" cy="13335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02A2" w:rsidRDefault="003802A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702CE" wp14:editId="219CFE29">
                                  <wp:extent cx="3249009" cy="1247775"/>
                                  <wp:effectExtent l="0" t="0" r="8890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9009" cy="1247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30" type="#_x0000_t202" style="position:absolute;margin-left:4.5pt;margin-top:29.95pt;width:273pt;height:1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" fillcolor="white [3201]" stroked="f" strokeweight=".5pt">
                <v:textbox>
                  <w:txbxContent>
                    <w:p w:rsidR="003802A2" w:rsidRDefault="003802A2">
                      <w:r>
                        <w:rPr>
                          <w:noProof/>
                        </w:rPr>
                        <w:drawing>
                          <wp:inline distT="0" distB="0" distL="0" distR="0" wp14:anchorId="31D702CE" wp14:editId="219CFE29">
                            <wp:extent cx="3249009" cy="1247775"/>
                            <wp:effectExtent l="0" t="0" r="8890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9009" cy="1247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F73FF">
        <w:rPr>
          <w:rFonts w:ascii="Segoe UI" w:hAnsi="Segoe UI" w:cs="Segoe UI"/>
          <w:noProof/>
          <w:sz w:val="24"/>
          <w:szCs w:val="24"/>
        </w:rPr>
        <w:t>“No” to continue from where you stopped.</w:t>
      </w:r>
    </w:p>
    <w:p w:rsidR="007A7874" w:rsidRDefault="007A7874" w:rsidP="007A7874">
      <w:pPr>
        <w:rPr>
          <w:rFonts w:ascii="Segoe UI" w:hAnsi="Segoe UI" w:cs="Segoe UI"/>
          <w:noProof/>
          <w:sz w:val="24"/>
          <w:szCs w:val="24"/>
        </w:rPr>
      </w:pPr>
    </w:p>
    <w:p w:rsidR="003802A2" w:rsidRPr="00387C3A" w:rsidRDefault="003802A2" w:rsidP="007A7874">
      <w:pPr>
        <w:rPr>
          <w:rFonts w:ascii="Segoe UI" w:hAnsi="Segoe UI" w:cs="Segoe UI"/>
          <w:noProof/>
          <w:sz w:val="24"/>
          <w:szCs w:val="24"/>
        </w:rPr>
      </w:pPr>
    </w:p>
    <w:p w:rsidR="003802A2" w:rsidRDefault="003802A2" w:rsidP="007A7874">
      <w:pPr>
        <w:rPr>
          <w:rFonts w:ascii="Segoe UI" w:hAnsi="Segoe UI" w:cs="Segoe UI"/>
          <w:noProof/>
          <w:sz w:val="24"/>
          <w:szCs w:val="24"/>
        </w:rPr>
      </w:pPr>
    </w:p>
    <w:p w:rsidR="006F73FF" w:rsidRDefault="006F73FF" w:rsidP="007A7874">
      <w:pPr>
        <w:rPr>
          <w:rFonts w:ascii="Segoe UI" w:hAnsi="Segoe UI" w:cs="Segoe UI"/>
          <w:noProof/>
          <w:sz w:val="24"/>
          <w:szCs w:val="24"/>
        </w:rPr>
      </w:pPr>
    </w:p>
    <w:p w:rsidR="007A7874" w:rsidRPr="00387C3A" w:rsidRDefault="00682D0E" w:rsidP="007A7874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251F67" wp14:editId="6A329851">
                <wp:simplePos x="0" y="0"/>
                <wp:positionH relativeFrom="margin">
                  <wp:align>left</wp:align>
                </wp:positionH>
                <wp:positionV relativeFrom="paragraph">
                  <wp:posOffset>485140</wp:posOffset>
                </wp:positionV>
                <wp:extent cx="3467100" cy="133350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2D0E" w:rsidRDefault="00682D0E" w:rsidP="00682D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354D18" wp14:editId="5726FA8E">
                                  <wp:extent cx="3223895" cy="1235710"/>
                                  <wp:effectExtent l="0" t="0" r="0" b="2540"/>
                                  <wp:docPr id="70" name="Pictur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3895" cy="1235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1F67" id="Text Box 68" o:spid="_x0000_s1031" type="#_x0000_t202" style="position:absolute;margin-left:0;margin-top:38.2pt;width:273pt;height:10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" fillcolor="white [3201]" stroked="f" strokeweight=".5pt">
                <v:textbox>
                  <w:txbxContent>
                    <w:p w:rsidR="00682D0E" w:rsidRDefault="00682D0E" w:rsidP="00682D0E">
                      <w:r>
                        <w:rPr>
                          <w:noProof/>
                        </w:rPr>
                        <w:drawing>
                          <wp:inline distT="0" distB="0" distL="0" distR="0" wp14:anchorId="60354D18" wp14:editId="5726FA8E">
                            <wp:extent cx="3223895" cy="1235710"/>
                            <wp:effectExtent l="0" t="0" r="0" b="2540"/>
                            <wp:docPr id="70" name="Pictur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3895" cy="1235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874" w:rsidRPr="00387C3A">
        <w:rPr>
          <w:rFonts w:ascii="Segoe UI" w:hAnsi="Segoe UI" w:cs="Segoe UI"/>
          <w:noProof/>
          <w:sz w:val="24"/>
          <w:szCs w:val="24"/>
        </w:rPr>
        <w:t xml:space="preserve">Then you will get a prompt </w:t>
      </w:r>
      <w:r>
        <w:rPr>
          <w:rFonts w:ascii="Segoe UI" w:hAnsi="Segoe UI" w:cs="Segoe UI"/>
          <w:noProof/>
          <w:sz w:val="24"/>
          <w:szCs w:val="24"/>
        </w:rPr>
        <w:t>r</w:t>
      </w:r>
      <w:r w:rsidR="007A7874" w:rsidRPr="00387C3A">
        <w:rPr>
          <w:rFonts w:ascii="Segoe UI" w:hAnsi="Segoe UI" w:cs="Segoe UI"/>
          <w:noProof/>
          <w:sz w:val="24"/>
          <w:szCs w:val="24"/>
        </w:rPr>
        <w:t>eminding you to import the GISAT_Plus</w:t>
      </w:r>
      <w:r w:rsidR="00387C3A">
        <w:rPr>
          <w:rFonts w:ascii="Segoe UI" w:hAnsi="Segoe UI" w:cs="Segoe UI"/>
          <w:noProof/>
          <w:sz w:val="24"/>
          <w:szCs w:val="24"/>
        </w:rPr>
        <w:t>.</w:t>
      </w:r>
      <w:r w:rsidR="00387C3A">
        <w:rPr>
          <w:rFonts w:ascii="Segoe UI" w:hAnsi="Segoe UI" w:cs="Segoe UI"/>
          <w:b/>
          <w:noProof/>
          <w:sz w:val="24"/>
          <w:szCs w:val="24"/>
        </w:rPr>
        <w:t>sql</w:t>
      </w:r>
      <w:r>
        <w:rPr>
          <w:rFonts w:ascii="Segoe UI" w:hAnsi="Segoe UI" w:cs="Segoe UI"/>
          <w:b/>
          <w:noProof/>
          <w:sz w:val="24"/>
          <w:szCs w:val="24"/>
        </w:rPr>
        <w:t xml:space="preserve"> </w:t>
      </w:r>
      <w:r w:rsidRPr="00682D0E">
        <w:rPr>
          <w:rFonts w:ascii="Segoe UI" w:hAnsi="Segoe UI" w:cs="Segoe UI"/>
          <w:noProof/>
          <w:sz w:val="24"/>
          <w:szCs w:val="24"/>
        </w:rPr>
        <w:t>file</w:t>
      </w:r>
      <w:r>
        <w:rPr>
          <w:rFonts w:ascii="Segoe UI" w:hAnsi="Segoe UI" w:cs="Segoe UI"/>
          <w:b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>in the “openmrs DB</w:t>
      </w:r>
      <w:r w:rsidR="007A7874" w:rsidRPr="00387C3A">
        <w:rPr>
          <w:rFonts w:ascii="Segoe UI" w:hAnsi="Segoe UI" w:cs="Segoe UI"/>
          <w:noProof/>
          <w:sz w:val="24"/>
          <w:szCs w:val="24"/>
        </w:rPr>
        <w:t>. Click on OK</w:t>
      </w:r>
      <w:r w:rsidR="00387C3A">
        <w:rPr>
          <w:rFonts w:ascii="Segoe UI" w:hAnsi="Segoe UI" w:cs="Segoe UI"/>
          <w:noProof/>
          <w:sz w:val="24"/>
          <w:szCs w:val="24"/>
        </w:rPr>
        <w:t xml:space="preserve"> if that is already done.</w:t>
      </w:r>
    </w:p>
    <w:p w:rsidR="007A7874" w:rsidRPr="00387C3A" w:rsidRDefault="007A7874" w:rsidP="007A7874">
      <w:pPr>
        <w:rPr>
          <w:rFonts w:ascii="Segoe UI" w:hAnsi="Segoe UI" w:cs="Segoe UI"/>
          <w:noProof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noProof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noProof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color w:val="C00000"/>
          <w:sz w:val="24"/>
          <w:szCs w:val="24"/>
        </w:rPr>
      </w:pPr>
    </w:p>
    <w:p w:rsidR="006F73FF" w:rsidRDefault="006F73FF" w:rsidP="003802A2">
      <w:pPr>
        <w:rPr>
          <w:rFonts w:cstheme="minorHAnsi"/>
          <w:b/>
        </w:rPr>
      </w:pPr>
    </w:p>
    <w:p w:rsidR="006F73FF" w:rsidRDefault="006F73FF" w:rsidP="003802A2">
      <w:pPr>
        <w:rPr>
          <w:rFonts w:cstheme="minorHAnsi"/>
          <w:b/>
        </w:rPr>
      </w:pPr>
    </w:p>
    <w:p w:rsidR="006F73FF" w:rsidRDefault="006F73FF" w:rsidP="003802A2">
      <w:pPr>
        <w:rPr>
          <w:rFonts w:cstheme="minorHAnsi"/>
          <w:b/>
        </w:rPr>
      </w:pPr>
    </w:p>
    <w:p w:rsidR="006F73FF" w:rsidRDefault="006F73FF" w:rsidP="003802A2">
      <w:pPr>
        <w:rPr>
          <w:rFonts w:cstheme="minorHAnsi"/>
          <w:b/>
          <w:sz w:val="36"/>
        </w:rPr>
      </w:pPr>
      <w:r w:rsidRPr="006F73FF">
        <w:rPr>
          <w:rFonts w:cstheme="minorHAnsi"/>
          <w:b/>
          <w:sz w:val="36"/>
        </w:rPr>
        <w:lastRenderedPageBreak/>
        <w:t>UNDERSTANDING GISAT Plus Application</w:t>
      </w:r>
    </w:p>
    <w:p w:rsidR="006F73FF" w:rsidRPr="006F73FF" w:rsidRDefault="003A0A4E" w:rsidP="003802A2">
      <w:pPr>
        <w:rPr>
          <w:rFonts w:cstheme="minorHAnsi"/>
          <w:b/>
          <w:sz w:val="36"/>
        </w:rPr>
      </w:pPr>
      <w:r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356235</wp:posOffset>
                </wp:positionV>
                <wp:extent cx="7248525" cy="7134225"/>
                <wp:effectExtent l="0" t="0" r="9525" b="95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8525" cy="7134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F73FF" w:rsidRDefault="006F73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32" type="#_x0000_t202" style="position:absolute;margin-left:0;margin-top:28.05pt;width:570.75pt;height:561.75pt;z-index:25167872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" fillcolor="white [3201]" stroked="f" strokeweight=".5pt">
                <v:textbox>
                  <w:txbxContent>
                    <w:p w:rsidR="006F73FF" w:rsidRDefault="006F73FF"/>
                  </w:txbxContent>
                </v:textbox>
                <w10:wrap anchorx="page"/>
              </v:shape>
            </w:pict>
          </mc:Fallback>
        </mc:AlternateContent>
      </w:r>
      <w:r w:rsidRPr="003A0A4E">
        <w:rPr>
          <w:rFonts w:cstheme="minorHAnsi"/>
          <w:b/>
          <w:sz w:val="36"/>
        </w:rPr>
        <w:drawing>
          <wp:anchor distT="0" distB="0" distL="114300" distR="114300" simplePos="0" relativeHeight="251680768" behindDoc="0" locked="0" layoutInCell="1" allowOverlap="1" wp14:anchorId="7A993BF5" wp14:editId="1104F3D2">
            <wp:simplePos x="0" y="0"/>
            <wp:positionH relativeFrom="column">
              <wp:posOffset>-657225</wp:posOffset>
            </wp:positionH>
            <wp:positionV relativeFrom="paragraph">
              <wp:posOffset>355600</wp:posOffset>
            </wp:positionV>
            <wp:extent cx="2955290" cy="6617335"/>
            <wp:effectExtent l="0" t="0" r="0" b="0"/>
            <wp:wrapNone/>
            <wp:docPr id="11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9E3EBCA-A5A5-4D4C-A065-C3BC41722D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9E3EBCA-A5A5-4D4C-A065-C3BC41722D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B75AF" wp14:editId="24E2ACF6">
                <wp:simplePos x="0" y="0"/>
                <wp:positionH relativeFrom="column">
                  <wp:posOffset>2204085</wp:posOffset>
                </wp:positionH>
                <wp:positionV relativeFrom="paragraph">
                  <wp:posOffset>2292350</wp:posOffset>
                </wp:positionV>
                <wp:extent cx="1207161" cy="1610"/>
                <wp:effectExtent l="0" t="114300" r="0" b="151130"/>
                <wp:wrapNone/>
                <wp:docPr id="14" name="Straight Arrow Connector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B0BDD6B-4112-4466-B135-BDDB6642126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07161" cy="161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C98E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73.55pt;margin-top:180.5pt;width:95.05pt;height: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" strokecolor="red" strokeweight="4.5pt">
                <v:stroke endarrow="block"/>
                <o:lock v:ext="edit" shapetype="f"/>
              </v:shape>
            </w:pict>
          </mc:Fallback>
        </mc:AlternateContent>
      </w: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D9FA63" wp14:editId="57741275">
                <wp:simplePos x="0" y="0"/>
                <wp:positionH relativeFrom="column">
                  <wp:posOffset>2212340</wp:posOffset>
                </wp:positionH>
                <wp:positionV relativeFrom="paragraph">
                  <wp:posOffset>1395730</wp:posOffset>
                </wp:positionV>
                <wp:extent cx="1207161" cy="1610"/>
                <wp:effectExtent l="0" t="114300" r="0" b="151130"/>
                <wp:wrapNone/>
                <wp:docPr id="109" name="Straight Arrow Connector 23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07161" cy="161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E1C16" id="Straight Arrow Connector 23" o:spid="_x0000_s1026" type="#_x0000_t32" style="position:absolute;margin-left:174.2pt;margin-top:109.9pt;width:95.05pt;height: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" strokecolor="red" strokeweight="4.5pt">
                <v:stroke endarrow="block"/>
                <o:lock v:ext="edit" shapetype="f"/>
              </v:shape>
            </w:pict>
          </mc:Fallback>
        </mc:AlternateContent>
      </w: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56DCB1" wp14:editId="1AF4F064">
                <wp:simplePos x="0" y="0"/>
                <wp:positionH relativeFrom="column">
                  <wp:posOffset>2212340</wp:posOffset>
                </wp:positionH>
                <wp:positionV relativeFrom="paragraph">
                  <wp:posOffset>3263265</wp:posOffset>
                </wp:positionV>
                <wp:extent cx="1207161" cy="1610"/>
                <wp:effectExtent l="0" t="114300" r="0" b="151130"/>
                <wp:wrapNone/>
                <wp:docPr id="25" name="Straight Arrow Connector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9A5EF2-042E-48DE-98C6-389A7669C94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07161" cy="161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B30BC" id="Straight Arrow Connector 24" o:spid="_x0000_s1026" type="#_x0000_t32" style="position:absolute;margin-left:174.2pt;margin-top:256.95pt;width:95.05pt;height: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" strokecolor="red" strokeweight="4.5pt">
                <v:stroke endarrow="block"/>
                <o:lock v:ext="edit" shapetype="f"/>
              </v:shape>
            </w:pict>
          </mc:Fallback>
        </mc:AlternateContent>
      </w: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99FF62" wp14:editId="41B6F6A8">
                <wp:simplePos x="0" y="0"/>
                <wp:positionH relativeFrom="column">
                  <wp:posOffset>2210435</wp:posOffset>
                </wp:positionH>
                <wp:positionV relativeFrom="paragraph">
                  <wp:posOffset>4137025</wp:posOffset>
                </wp:positionV>
                <wp:extent cx="1207161" cy="1610"/>
                <wp:effectExtent l="0" t="114300" r="0" b="151130"/>
                <wp:wrapNone/>
                <wp:docPr id="26" name="Straight Arrow Connector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0B37E9-A836-4340-A712-33ACC0C3007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07161" cy="161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E73EA" id="Straight Arrow Connector 25" o:spid="_x0000_s1026" type="#_x0000_t32" style="position:absolute;margin-left:174.05pt;margin-top:325.75pt;width:95.05pt;height: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" strokecolor="red" strokeweight="4.5pt">
                <v:stroke endarrow="block"/>
                <o:lock v:ext="edit" shapetype="f"/>
              </v:shape>
            </w:pict>
          </mc:Fallback>
        </mc:AlternateContent>
      </w:r>
    </w:p>
    <w:p w:rsidR="006F73FF" w:rsidRDefault="003A0A4E" w:rsidP="003802A2">
      <w:pPr>
        <w:rPr>
          <w:rFonts w:cstheme="minorHAnsi"/>
          <w:b/>
        </w:rPr>
      </w:pP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6ECCE2" wp14:editId="060A89D9">
                <wp:simplePos x="0" y="0"/>
                <wp:positionH relativeFrom="column">
                  <wp:posOffset>-457835</wp:posOffset>
                </wp:positionH>
                <wp:positionV relativeFrom="paragraph">
                  <wp:posOffset>154940</wp:posOffset>
                </wp:positionV>
                <wp:extent cx="2685415" cy="933450"/>
                <wp:effectExtent l="19050" t="19050" r="38735" b="38100"/>
                <wp:wrapNone/>
                <wp:docPr id="5" name="Rectangl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0E263E-6433-4EAE-860C-237551647F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415" cy="9334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80C15BF" id="Rectangle 4" o:spid="_x0000_s1026" style="position:absolute;margin-left:-36.05pt;margin-top:12.2pt;width:211.45pt;height:7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" filled="f" strokecolor="red" strokeweight="4.5pt"/>
            </w:pict>
          </mc:Fallback>
        </mc:AlternateContent>
      </w:r>
    </w:p>
    <w:p w:rsidR="006F73FF" w:rsidRDefault="003A0A4E" w:rsidP="003802A2">
      <w:pPr>
        <w:rPr>
          <w:rFonts w:cstheme="minorHAnsi"/>
          <w:b/>
        </w:rPr>
      </w:pP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F63773" wp14:editId="0190A3A5">
                <wp:simplePos x="0" y="0"/>
                <wp:positionH relativeFrom="column">
                  <wp:posOffset>3467099</wp:posOffset>
                </wp:positionH>
                <wp:positionV relativeFrom="paragraph">
                  <wp:posOffset>190500</wp:posOffset>
                </wp:positionV>
                <wp:extent cx="1952625" cy="567690"/>
                <wp:effectExtent l="19050" t="19050" r="47625" b="41910"/>
                <wp:wrapNone/>
                <wp:docPr id="106" name="Rectangle 1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67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0A4E" w:rsidRDefault="003A0A4E" w:rsidP="003A0A4E">
                            <w:pPr>
                              <w:pStyle w:val="NormalWeb"/>
                              <w:spacing w:after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GISAT Plus Logo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F63773" id="Rectangle 12" o:spid="_x0000_s1033" style="position:absolute;margin-left:273pt;margin-top:15pt;width:153.75pt;height:44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" filled="f" strokecolor="red" strokeweight="4.5pt">
                <v:textbox>
                  <w:txbxContent>
                    <w:p w:rsidR="003A0A4E" w:rsidRDefault="003A0A4E" w:rsidP="003A0A4E">
                      <w:pPr>
                        <w:pStyle w:val="NormalWeb"/>
                        <w:spacing w:after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GISAT Plus Logo</w:t>
                      </w:r>
                    </w:p>
                  </w:txbxContent>
                </v:textbox>
              </v:rect>
            </w:pict>
          </mc:Fallback>
        </mc:AlternateContent>
      </w:r>
    </w:p>
    <w:p w:rsidR="006F73FF" w:rsidRDefault="003A0A4E" w:rsidP="003802A2">
      <w:pPr>
        <w:rPr>
          <w:rFonts w:cstheme="minorHAnsi"/>
          <w:b/>
        </w:rPr>
      </w:pP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999A00" wp14:editId="5D56F30B">
                <wp:simplePos x="0" y="0"/>
                <wp:positionH relativeFrom="column">
                  <wp:posOffset>-459740</wp:posOffset>
                </wp:positionH>
                <wp:positionV relativeFrom="paragraph">
                  <wp:posOffset>371475</wp:posOffset>
                </wp:positionV>
                <wp:extent cx="2685415" cy="1064260"/>
                <wp:effectExtent l="19050" t="19050" r="38735" b="40640"/>
                <wp:wrapNone/>
                <wp:docPr id="6" name="Rectangle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81D671A-9C08-4232-83EC-76DC7D218A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415" cy="10642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473D48B" id="Rectangle 5" o:spid="_x0000_s1026" style="position:absolute;margin-left:-36.2pt;margin-top:29.25pt;width:211.45pt;height:8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" filled="f" strokecolor="red" strokeweight="4.5pt"/>
            </w:pict>
          </mc:Fallback>
        </mc:AlternateContent>
      </w:r>
    </w:p>
    <w:p w:rsidR="006F73FF" w:rsidRDefault="003A0A4E" w:rsidP="003802A2">
      <w:pPr>
        <w:rPr>
          <w:rFonts w:cstheme="minorHAnsi"/>
          <w:b/>
        </w:rPr>
      </w:pP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B376AA" wp14:editId="27121FCE">
                <wp:simplePos x="0" y="0"/>
                <wp:positionH relativeFrom="column">
                  <wp:posOffset>3476625</wp:posOffset>
                </wp:positionH>
                <wp:positionV relativeFrom="paragraph">
                  <wp:posOffset>55880</wp:posOffset>
                </wp:positionV>
                <wp:extent cx="2969260" cy="1219200"/>
                <wp:effectExtent l="19050" t="19050" r="40640" b="38100"/>
                <wp:wrapNone/>
                <wp:docPr id="107" name="Rectangle 1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12192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Reset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List of NMRS Line list (Dropdown)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Multi-function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Reporting date field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Generate NMRS Line list 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Backup NMRS Database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376AA" id="Rectangle 14" o:spid="_x0000_s1034" style="position:absolute;margin-left:273.75pt;margin-top:4.4pt;width:233.8pt;height:9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" filled="f" strokecolor="red" strokeweight="4.5pt">
                <v:textbox>
                  <w:txbxContent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Reset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List of NMRS Line list (Dropdown)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Multi-function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Reporting date field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 xml:space="preserve">Generate NMRS Line list 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Backup NMRS Database</w:t>
                      </w:r>
                    </w:p>
                  </w:txbxContent>
                </v:textbox>
              </v:rect>
            </w:pict>
          </mc:Fallback>
        </mc:AlternateContent>
      </w:r>
    </w:p>
    <w:p w:rsidR="006F73FF" w:rsidRDefault="006F73FF" w:rsidP="003802A2">
      <w:pPr>
        <w:rPr>
          <w:rFonts w:cstheme="minorHAnsi"/>
          <w:b/>
        </w:rPr>
      </w:pPr>
    </w:p>
    <w:p w:rsidR="006F73FF" w:rsidRDefault="003A0A4E" w:rsidP="003802A2">
      <w:pPr>
        <w:rPr>
          <w:rFonts w:cstheme="minorHAnsi"/>
          <w:b/>
        </w:rPr>
      </w:pP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A40009" wp14:editId="6BB6C316">
                <wp:simplePos x="0" y="0"/>
                <wp:positionH relativeFrom="column">
                  <wp:posOffset>-461010</wp:posOffset>
                </wp:positionH>
                <wp:positionV relativeFrom="paragraph">
                  <wp:posOffset>360045</wp:posOffset>
                </wp:positionV>
                <wp:extent cx="2685415" cy="836295"/>
                <wp:effectExtent l="19050" t="19050" r="38735" b="40005"/>
                <wp:wrapNone/>
                <wp:docPr id="7" name="Rectangl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70892D-50CF-43B4-BFA4-55508F0F1D6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415" cy="83629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652F2AE" id="Rectangle 6" o:spid="_x0000_s1026" style="position:absolute;margin-left:-36.3pt;margin-top:28.35pt;width:211.45pt;height:65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" filled="f" strokecolor="red" strokeweight="4.5pt"/>
            </w:pict>
          </mc:Fallback>
        </mc:AlternateContent>
      </w:r>
    </w:p>
    <w:p w:rsidR="006F73FF" w:rsidRDefault="003A0A4E" w:rsidP="003802A2">
      <w:pPr>
        <w:rPr>
          <w:rFonts w:cstheme="minorHAnsi"/>
          <w:b/>
        </w:rPr>
      </w:pP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A8428A" wp14:editId="7D5AD6EB">
                <wp:simplePos x="0" y="0"/>
                <wp:positionH relativeFrom="column">
                  <wp:posOffset>3476625</wp:posOffset>
                </wp:positionH>
                <wp:positionV relativeFrom="paragraph">
                  <wp:posOffset>172085</wp:posOffset>
                </wp:positionV>
                <wp:extent cx="2969260" cy="857250"/>
                <wp:effectExtent l="19050" t="19050" r="40640" b="38100"/>
                <wp:wrapNone/>
                <wp:docPr id="18" name="Rectangle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771AFF-5D70-4505-A0F3-60CE749BAB7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8572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Truncate Line list DB – </w:t>
                            </w: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“</w:t>
                            </w:r>
                            <w:proofErr w:type="spellStart"/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validation_Linelist</w:t>
                            </w:r>
                            <w:proofErr w:type="spellEnd"/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”</w:t>
                            </w: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merging DB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Import Line list – Loading the </w:t>
                            </w:r>
                            <w:proofErr w:type="spellStart"/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Validation_Linelist</w:t>
                            </w:r>
                            <w:proofErr w:type="spellEnd"/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DB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8428A" id="Rectangle 17" o:spid="_x0000_s1035" style="position:absolute;margin-left:273.75pt;margin-top:13.55pt;width:233.8pt;height:67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" filled="f" strokecolor="red" strokeweight="4.5pt">
                <v:textbox>
                  <w:txbxContent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 xml:space="preserve">Truncate Line list DB – </w:t>
                      </w: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“</w:t>
                      </w:r>
                      <w:proofErr w:type="spellStart"/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validation_Linelist</w:t>
                      </w:r>
                      <w:proofErr w:type="spellEnd"/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”</w:t>
                      </w: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 xml:space="preserve"> merging DB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 xml:space="preserve">Import Line list – Loading the </w:t>
                      </w:r>
                      <w:proofErr w:type="spellStart"/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Validation_Linelist</w:t>
                      </w:r>
                      <w:proofErr w:type="spellEnd"/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 xml:space="preserve"> DB</w:t>
                      </w:r>
                    </w:p>
                  </w:txbxContent>
                </v:textbox>
              </v:rect>
            </w:pict>
          </mc:Fallback>
        </mc:AlternateContent>
      </w:r>
    </w:p>
    <w:p w:rsidR="006F73FF" w:rsidRDefault="006F73FF" w:rsidP="003802A2">
      <w:pPr>
        <w:rPr>
          <w:rFonts w:cstheme="minorHAnsi"/>
          <w:b/>
        </w:rPr>
      </w:pPr>
    </w:p>
    <w:p w:rsidR="006F73FF" w:rsidRDefault="003A0A4E" w:rsidP="003802A2">
      <w:pPr>
        <w:rPr>
          <w:rFonts w:cstheme="minorHAnsi"/>
          <w:b/>
        </w:rPr>
      </w:pP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8DAF9F" wp14:editId="20F3FCF5">
                <wp:simplePos x="0" y="0"/>
                <wp:positionH relativeFrom="column">
                  <wp:posOffset>3486150</wp:posOffset>
                </wp:positionH>
                <wp:positionV relativeFrom="paragraph">
                  <wp:posOffset>342265</wp:posOffset>
                </wp:positionV>
                <wp:extent cx="2969260" cy="2190750"/>
                <wp:effectExtent l="19050" t="19050" r="40640" b="38100"/>
                <wp:wrapNone/>
                <wp:docPr id="21" name="Rectangle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EE655B6-D11A-494E-98BF-B3D5DB0CD24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2190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0A4E" w:rsidRPr="003A0A4E" w:rsidRDefault="003A0A4E" w:rsidP="003A0A4E">
                            <w:pPr>
                              <w:pStyle w:val="NormalWeb"/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A0A4E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Merge Line List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  <w:sz w:val="26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Select IP Dropdown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  <w:sz w:val="26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Select State Dropdown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  <w:sz w:val="26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Select Surge Command Dropdown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  <w:sz w:val="26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Select LGA Dropdown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  <w:sz w:val="26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Reporting Date validation “Date Field”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  <w:sz w:val="26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Validation Switch</w:t>
                            </w:r>
                          </w:p>
                          <w:p w:rsidR="003A0A4E" w:rsidRP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rPr>
                                <w:rFonts w:eastAsia="Times New Roman"/>
                                <w:color w:val="000000" w:themeColor="text1"/>
                                <w:sz w:val="26"/>
                              </w:rPr>
                            </w:pPr>
                            <w:r w:rsidRPr="003A0A4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Start Merging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DAF9F" id="Rectangle 20" o:spid="_x0000_s1036" style="position:absolute;margin-left:274.5pt;margin-top:26.95pt;width:233.8pt;height:172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" filled="f" strokecolor="red" strokeweight="4.5pt">
                <v:textbox>
                  <w:txbxContent>
                    <w:p w:rsidR="003A0A4E" w:rsidRPr="003A0A4E" w:rsidRDefault="003A0A4E" w:rsidP="003A0A4E">
                      <w:pPr>
                        <w:pStyle w:val="NormalWeb"/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 w:rsidRPr="003A0A4E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t>Merge Line List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  <w:sz w:val="26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t>Select IP Dropdown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  <w:sz w:val="26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t>Select State Dropdown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  <w:sz w:val="26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t>Select Surge Command Dropdown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  <w:sz w:val="26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t>Select LGA Dropdown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  <w:sz w:val="26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t>Reporting Date validation “Date Field”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  <w:sz w:val="26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t>Validation Switch</w:t>
                      </w:r>
                    </w:p>
                    <w:p w:rsidR="003A0A4E" w:rsidRPr="003A0A4E" w:rsidRDefault="003A0A4E" w:rsidP="003A0A4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rPr>
                          <w:rFonts w:eastAsia="Times New Roman"/>
                          <w:color w:val="000000" w:themeColor="text1"/>
                          <w:sz w:val="26"/>
                        </w:rPr>
                      </w:pPr>
                      <w:r w:rsidRPr="003A0A4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t>Start Merging</w:t>
                      </w:r>
                    </w:p>
                  </w:txbxContent>
                </v:textbox>
              </v:rect>
            </w:pict>
          </mc:Fallback>
        </mc:AlternateContent>
      </w: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FD4AC4" wp14:editId="5D6717E1">
                <wp:simplePos x="0" y="0"/>
                <wp:positionH relativeFrom="column">
                  <wp:posOffset>-462915</wp:posOffset>
                </wp:positionH>
                <wp:positionV relativeFrom="paragraph">
                  <wp:posOffset>94615</wp:posOffset>
                </wp:positionV>
                <wp:extent cx="2685415" cy="2780665"/>
                <wp:effectExtent l="19050" t="19050" r="38735" b="38735"/>
                <wp:wrapNone/>
                <wp:docPr id="104" name="Rectangle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415" cy="278066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7F78C5" id="Rectangle 7" o:spid="_x0000_s1026" style="position:absolute;margin-left:-36.45pt;margin-top:7.45pt;width:211.45pt;height:218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" filled="f" strokecolor="red" strokeweight="4.5pt"/>
            </w:pict>
          </mc:Fallback>
        </mc:AlternateContent>
      </w:r>
    </w:p>
    <w:p w:rsidR="006F73FF" w:rsidRDefault="006F73FF" w:rsidP="003802A2">
      <w:pPr>
        <w:rPr>
          <w:rFonts w:cstheme="minorHAnsi"/>
          <w:b/>
        </w:rPr>
      </w:pPr>
    </w:p>
    <w:p w:rsidR="006F73FF" w:rsidRDefault="006F73FF" w:rsidP="003802A2">
      <w:pPr>
        <w:rPr>
          <w:rFonts w:cstheme="minorHAnsi"/>
          <w:b/>
        </w:rPr>
      </w:pPr>
    </w:p>
    <w:p w:rsidR="006F73FF" w:rsidRDefault="006F73FF" w:rsidP="003802A2">
      <w:pPr>
        <w:rPr>
          <w:rFonts w:cstheme="minorHAnsi"/>
          <w:b/>
        </w:rPr>
      </w:pPr>
    </w:p>
    <w:p w:rsidR="006F73FF" w:rsidRDefault="003A0A4E" w:rsidP="003802A2">
      <w:pPr>
        <w:rPr>
          <w:rFonts w:cstheme="minorHAnsi"/>
          <w:b/>
        </w:rPr>
      </w:pP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03E0E3" wp14:editId="23216C11">
                <wp:simplePos x="0" y="0"/>
                <wp:positionH relativeFrom="column">
                  <wp:posOffset>2247900</wp:posOffset>
                </wp:positionH>
                <wp:positionV relativeFrom="paragraph">
                  <wp:posOffset>1535430</wp:posOffset>
                </wp:positionV>
                <wp:extent cx="1105535" cy="0"/>
                <wp:effectExtent l="0" t="114300" r="0" b="133350"/>
                <wp:wrapNone/>
                <wp:docPr id="27" name="Straight Arrow Connector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2C81EC8-9821-4569-98C9-7058F185751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0553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E368F" id="Straight Arrow Connector 26" o:spid="_x0000_s1026" type="#_x0000_t32" style="position:absolute;margin-left:177pt;margin-top:120.9pt;width:87.0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" strokecolor="red" strokeweight="4.5pt">
                <v:stroke endarrow="block"/>
                <o:lock v:ext="edit" shapetype="f"/>
              </v:shape>
            </w:pict>
          </mc:Fallback>
        </mc:AlternateContent>
      </w: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192E70" wp14:editId="570BFA5D">
                <wp:simplePos x="0" y="0"/>
                <wp:positionH relativeFrom="column">
                  <wp:posOffset>-619125</wp:posOffset>
                </wp:positionH>
                <wp:positionV relativeFrom="paragraph">
                  <wp:posOffset>1405255</wp:posOffset>
                </wp:positionV>
                <wp:extent cx="2857500" cy="393700"/>
                <wp:effectExtent l="19050" t="19050" r="38100" b="44450"/>
                <wp:wrapNone/>
                <wp:docPr id="105" name="Rectangle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93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CE5D69" id="Rectangle 8" o:spid="_x0000_s1026" style="position:absolute;margin-left:-48.75pt;margin-top:110.65pt;width:225pt;height:3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" filled="f" strokecolor="red" strokeweight="4.5pt"/>
            </w:pict>
          </mc:Fallback>
        </mc:AlternateContent>
      </w:r>
      <w:r w:rsidRPr="003A0A4E">
        <w:rPr>
          <w:rFonts w:cstheme="minorHAnsi"/>
          <w:b/>
          <w:sz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651ADC" wp14:editId="4B3BFD5F">
                <wp:simplePos x="0" y="0"/>
                <wp:positionH relativeFrom="column">
                  <wp:posOffset>3467735</wp:posOffset>
                </wp:positionH>
                <wp:positionV relativeFrom="paragraph">
                  <wp:posOffset>1233170</wp:posOffset>
                </wp:positionV>
                <wp:extent cx="2969260" cy="615315"/>
                <wp:effectExtent l="19050" t="19050" r="40640" b="32385"/>
                <wp:wrapNone/>
                <wp:docPr id="108" name="Rectangle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6153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0A4E" w:rsidRDefault="003A0A4E" w:rsidP="003A0A4E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rPr>
                                <w:rFonts w:eastAsia="Times New Roman"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Line list Database status Panel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3651ADC" id="Rectangle 21" o:spid="_x0000_s1037" style="position:absolute;margin-left:273.05pt;margin-top:97.1pt;width:233.8pt;height:48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" filled="f" strokecolor="red" strokeweight="4.5pt">
                <v:textbox>
                  <w:txbxContent>
                    <w:p w:rsidR="003A0A4E" w:rsidRDefault="003A0A4E" w:rsidP="003A0A4E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rPr>
                          <w:rFonts w:eastAsia="Times New Roman"/>
                          <w:sz w:val="26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t>Line list Database status Panel</w:t>
                      </w:r>
                    </w:p>
                  </w:txbxContent>
                </v:textbox>
              </v:rect>
            </w:pict>
          </mc:Fallback>
        </mc:AlternateContent>
      </w:r>
    </w:p>
    <w:p w:rsidR="004155AD" w:rsidRDefault="004155AD" w:rsidP="003802A2">
      <w:pPr>
        <w:rPr>
          <w:rFonts w:cstheme="minorHAnsi"/>
          <w:b/>
          <w:sz w:val="24"/>
          <w:szCs w:val="24"/>
        </w:rPr>
      </w:pPr>
    </w:p>
    <w:p w:rsidR="004155AD" w:rsidRDefault="004155AD" w:rsidP="003802A2">
      <w:pPr>
        <w:rPr>
          <w:rFonts w:cstheme="minorHAnsi"/>
          <w:b/>
          <w:sz w:val="24"/>
          <w:szCs w:val="24"/>
        </w:rPr>
      </w:pPr>
    </w:p>
    <w:p w:rsidR="004155AD" w:rsidRDefault="004155AD" w:rsidP="003802A2">
      <w:pPr>
        <w:rPr>
          <w:rFonts w:cstheme="minorHAnsi"/>
          <w:b/>
          <w:sz w:val="24"/>
          <w:szCs w:val="24"/>
        </w:rPr>
      </w:pPr>
    </w:p>
    <w:p w:rsidR="004155AD" w:rsidRDefault="004155AD" w:rsidP="003802A2">
      <w:pPr>
        <w:rPr>
          <w:rFonts w:cstheme="minorHAnsi"/>
          <w:b/>
          <w:sz w:val="24"/>
          <w:szCs w:val="24"/>
        </w:rPr>
      </w:pPr>
    </w:p>
    <w:p w:rsidR="004155AD" w:rsidRDefault="004155AD" w:rsidP="003802A2">
      <w:pPr>
        <w:rPr>
          <w:rFonts w:cstheme="minorHAnsi"/>
          <w:b/>
          <w:sz w:val="24"/>
          <w:szCs w:val="24"/>
        </w:rPr>
      </w:pPr>
    </w:p>
    <w:p w:rsidR="004155AD" w:rsidRDefault="004155AD" w:rsidP="003802A2">
      <w:pPr>
        <w:rPr>
          <w:rFonts w:cstheme="minorHAnsi"/>
          <w:b/>
          <w:sz w:val="24"/>
          <w:szCs w:val="24"/>
        </w:rPr>
      </w:pPr>
    </w:p>
    <w:p w:rsidR="004155AD" w:rsidRDefault="004155AD" w:rsidP="003802A2">
      <w:pPr>
        <w:rPr>
          <w:rFonts w:cstheme="minorHAnsi"/>
          <w:b/>
          <w:sz w:val="24"/>
          <w:szCs w:val="24"/>
        </w:rPr>
      </w:pPr>
    </w:p>
    <w:p w:rsidR="004155AD" w:rsidRDefault="004155AD" w:rsidP="003802A2">
      <w:pPr>
        <w:rPr>
          <w:rFonts w:cstheme="minorHAnsi"/>
          <w:b/>
          <w:sz w:val="24"/>
          <w:szCs w:val="24"/>
        </w:rPr>
      </w:pPr>
    </w:p>
    <w:p w:rsidR="004155AD" w:rsidRDefault="004155AD" w:rsidP="003802A2">
      <w:pPr>
        <w:rPr>
          <w:rFonts w:cstheme="minorHAnsi"/>
          <w:b/>
          <w:sz w:val="24"/>
          <w:szCs w:val="24"/>
        </w:rPr>
      </w:pPr>
    </w:p>
    <w:p w:rsidR="003802A2" w:rsidRPr="005E7E39" w:rsidRDefault="003802A2" w:rsidP="003802A2">
      <w:pPr>
        <w:rPr>
          <w:rFonts w:cstheme="minorHAnsi"/>
        </w:rPr>
      </w:pPr>
      <w:r w:rsidRPr="003A0A4E">
        <w:rPr>
          <w:rFonts w:cstheme="minorHAnsi"/>
          <w:b/>
          <w:sz w:val="24"/>
          <w:szCs w:val="24"/>
        </w:rPr>
        <w:t>Step 9</w:t>
      </w:r>
      <w:r w:rsidRPr="003A0A4E">
        <w:rPr>
          <w:rFonts w:cstheme="minorHAnsi"/>
          <w:sz w:val="24"/>
          <w:szCs w:val="24"/>
        </w:rPr>
        <w:t>: Select</w:t>
      </w:r>
      <w:r w:rsidR="003A0A4E" w:rsidRPr="003A0A4E">
        <w:rPr>
          <w:rFonts w:cstheme="minorHAnsi"/>
          <w:sz w:val="24"/>
          <w:szCs w:val="24"/>
        </w:rPr>
        <w:t xml:space="preserve"> the reporting</w:t>
      </w:r>
      <w:r w:rsidRPr="003A0A4E">
        <w:rPr>
          <w:rFonts w:cstheme="minorHAnsi"/>
          <w:sz w:val="24"/>
          <w:szCs w:val="24"/>
        </w:rPr>
        <w:t xml:space="preserve"> date you wish to generate the </w:t>
      </w:r>
      <w:r w:rsidR="003A0A4E" w:rsidRPr="003A0A4E">
        <w:rPr>
          <w:rFonts w:cstheme="minorHAnsi"/>
          <w:sz w:val="24"/>
          <w:szCs w:val="24"/>
        </w:rPr>
        <w:t xml:space="preserve">line list, </w:t>
      </w:r>
      <w:r w:rsidRPr="003A0A4E">
        <w:rPr>
          <w:rFonts w:cstheme="minorHAnsi"/>
          <w:sz w:val="24"/>
          <w:szCs w:val="24"/>
        </w:rPr>
        <w:t xml:space="preserve">then click on generate NMRS Line list  </w:t>
      </w:r>
      <w:r w:rsidRPr="005E7E39">
        <w:rPr>
          <w:rFonts w:cstheme="minorHAnsi"/>
        </w:rPr>
        <w:t xml:space="preserve"> </w:t>
      </w:r>
    </w:p>
    <w:p w:rsidR="003802A2" w:rsidRDefault="004155AD" w:rsidP="003802A2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2190750" cy="1202654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066" cy="121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</w:t>
      </w:r>
      <w:r>
        <w:rPr>
          <w:noProof/>
        </w:rPr>
        <w:drawing>
          <wp:inline distT="0" distB="0" distL="0" distR="0" wp14:anchorId="2CBF033D" wp14:editId="175C57E3">
            <wp:extent cx="3276600" cy="1231744"/>
            <wp:effectExtent l="0" t="0" r="0" b="69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0386" cy="12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A2" w:rsidRPr="003A0A4E" w:rsidRDefault="003802A2" w:rsidP="003802A2">
      <w:pPr>
        <w:rPr>
          <w:rFonts w:cstheme="minorHAnsi"/>
          <w:sz w:val="24"/>
        </w:rPr>
      </w:pPr>
      <w:r w:rsidRPr="003A0A4E">
        <w:rPr>
          <w:rFonts w:cstheme="minorHAnsi"/>
          <w:sz w:val="24"/>
        </w:rPr>
        <w:t xml:space="preserve">This prompt will pop up then click ok and create a folder on your PC where you will prefer the </w:t>
      </w:r>
      <w:r w:rsidR="003A0A4E" w:rsidRPr="003A0A4E">
        <w:rPr>
          <w:rFonts w:cstheme="minorHAnsi"/>
          <w:sz w:val="24"/>
        </w:rPr>
        <w:t>line list</w:t>
      </w:r>
      <w:r w:rsidRPr="003A0A4E">
        <w:rPr>
          <w:rFonts w:cstheme="minorHAnsi"/>
          <w:sz w:val="24"/>
        </w:rPr>
        <w:t xml:space="preserve"> to be saved and save it there.</w:t>
      </w:r>
    </w:p>
    <w:p w:rsidR="003802A2" w:rsidRPr="005E7E39" w:rsidRDefault="003802A2" w:rsidP="003802A2">
      <w:pPr>
        <w:rPr>
          <w:rFonts w:cstheme="minorHAnsi"/>
          <w:b/>
        </w:rPr>
      </w:pPr>
    </w:p>
    <w:p w:rsidR="003802A2" w:rsidRPr="003734A3" w:rsidRDefault="003802A2" w:rsidP="003802A2">
      <w:pPr>
        <w:rPr>
          <w:rFonts w:cstheme="minorHAnsi"/>
          <w:b/>
          <w:color w:val="C00000"/>
          <w:sz w:val="28"/>
          <w:szCs w:val="28"/>
        </w:rPr>
      </w:pPr>
      <w:r w:rsidRPr="003734A3">
        <w:rPr>
          <w:rFonts w:cstheme="minorHAnsi"/>
          <w:b/>
          <w:color w:val="C00000"/>
          <w:sz w:val="28"/>
          <w:szCs w:val="28"/>
        </w:rPr>
        <w:t>BACKUP NMRS DB</w:t>
      </w:r>
    </w:p>
    <w:p w:rsidR="003802A2" w:rsidRPr="005E7E39" w:rsidRDefault="003802A2" w:rsidP="003802A2">
      <w:pPr>
        <w:rPr>
          <w:rFonts w:cstheme="minorHAnsi"/>
        </w:rPr>
      </w:pPr>
      <w:r w:rsidRPr="005E7E39">
        <w:rPr>
          <w:rFonts w:cstheme="minorHAnsi"/>
        </w:rPr>
        <w:t xml:space="preserve">The tool can also be used to back up the NMRS DB by following </w:t>
      </w:r>
      <w:proofErr w:type="gramStart"/>
      <w:r w:rsidRPr="005E7E39">
        <w:rPr>
          <w:rFonts w:cstheme="minorHAnsi"/>
        </w:rPr>
        <w:t>this steps</w:t>
      </w:r>
      <w:proofErr w:type="gramEnd"/>
    </w:p>
    <w:p w:rsidR="003802A2" w:rsidRPr="005E7E39" w:rsidRDefault="003802A2" w:rsidP="003802A2">
      <w:pPr>
        <w:pStyle w:val="ListParagraph"/>
        <w:numPr>
          <w:ilvl w:val="0"/>
          <w:numId w:val="15"/>
        </w:numPr>
        <w:spacing w:after="160" w:line="259" w:lineRule="auto"/>
        <w:rPr>
          <w:rFonts w:cstheme="minorHAnsi"/>
          <w:b/>
        </w:rPr>
      </w:pPr>
      <w:r w:rsidRPr="005E7E39">
        <w:rPr>
          <w:rFonts w:cstheme="minorHAnsi"/>
        </w:rPr>
        <w:t>Select the date and click on the</w:t>
      </w:r>
      <w:r w:rsidRPr="005E7E39">
        <w:rPr>
          <w:rFonts w:cstheme="minorHAnsi"/>
          <w:b/>
        </w:rPr>
        <w:t xml:space="preserve"> “Backup NMRS DB” </w:t>
      </w:r>
      <w:r w:rsidRPr="005E7E39">
        <w:rPr>
          <w:rFonts w:cstheme="minorHAnsi"/>
        </w:rPr>
        <w:t>select the folder you wish to save the backup on your PC and click ok</w:t>
      </w:r>
    </w:p>
    <w:p w:rsidR="003802A2" w:rsidRPr="005E7E39" w:rsidRDefault="004155AD" w:rsidP="003802A2">
      <w:pPr>
        <w:rPr>
          <w:rFonts w:cstheme="min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2408555</wp:posOffset>
                </wp:positionV>
                <wp:extent cx="723900" cy="104775"/>
                <wp:effectExtent l="0" t="0" r="0" b="9525"/>
                <wp:wrapNone/>
                <wp:docPr id="117" name="Arrow: Righ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E5095" id="Arrow: Right 117" o:spid="_x0000_s1026" type="#_x0000_t13" style="position:absolute;margin-left:312pt;margin-top:189.65pt;width:57pt;height:8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" adj="20037" fillcolor="red" stroked="f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2400300" cy="131769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385" cy="133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</w:rPr>
        <w:t xml:space="preserve">  </w:t>
      </w:r>
      <w:r>
        <w:rPr>
          <w:noProof/>
        </w:rPr>
        <w:drawing>
          <wp:inline distT="0" distB="0" distL="0" distR="0" wp14:anchorId="30BD6AAD" wp14:editId="28362E8F">
            <wp:extent cx="3457575" cy="2622589"/>
            <wp:effectExtent l="0" t="0" r="0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60" cy="26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A2" w:rsidRPr="005E7E39" w:rsidRDefault="003802A2" w:rsidP="003802A2">
      <w:pPr>
        <w:rPr>
          <w:rFonts w:cstheme="minorHAnsi"/>
          <w:b/>
          <w:noProof/>
        </w:rPr>
      </w:pPr>
      <w:bookmarkStart w:id="1" w:name="_GoBack"/>
      <w:bookmarkEnd w:id="1"/>
    </w:p>
    <w:p w:rsidR="003802A2" w:rsidRPr="005E7E39" w:rsidRDefault="003802A2" w:rsidP="003802A2">
      <w:pPr>
        <w:rPr>
          <w:rFonts w:cstheme="minorHAnsi"/>
          <w:b/>
          <w:noProof/>
        </w:rPr>
      </w:pPr>
    </w:p>
    <w:p w:rsidR="003802A2" w:rsidRPr="005E7E39" w:rsidRDefault="003802A2" w:rsidP="003802A2">
      <w:pPr>
        <w:rPr>
          <w:rFonts w:cstheme="minorHAnsi"/>
          <w:b/>
          <w:noProof/>
        </w:rPr>
      </w:pPr>
    </w:p>
    <w:p w:rsidR="003802A2" w:rsidRPr="005E7E39" w:rsidRDefault="003802A2" w:rsidP="003802A2">
      <w:pPr>
        <w:rPr>
          <w:rFonts w:cstheme="minorHAnsi"/>
          <w:b/>
          <w:noProof/>
        </w:rPr>
      </w:pPr>
    </w:p>
    <w:p w:rsidR="003802A2" w:rsidRPr="003734A3" w:rsidRDefault="003802A2" w:rsidP="003802A2">
      <w:pPr>
        <w:rPr>
          <w:rFonts w:cstheme="minorHAnsi"/>
          <w:b/>
          <w:noProof/>
          <w:color w:val="C00000"/>
          <w:sz w:val="28"/>
          <w:szCs w:val="28"/>
        </w:rPr>
      </w:pPr>
      <w:r w:rsidRPr="003734A3">
        <w:rPr>
          <w:rFonts w:cstheme="minorHAnsi"/>
          <w:b/>
          <w:noProof/>
          <w:color w:val="C00000"/>
          <w:sz w:val="28"/>
          <w:szCs w:val="28"/>
        </w:rPr>
        <w:t>IMPORTING LINELIST</w:t>
      </w:r>
    </w:p>
    <w:p w:rsidR="003802A2" w:rsidRPr="005E7E39" w:rsidRDefault="003802A2" w:rsidP="003802A2">
      <w:pPr>
        <w:rPr>
          <w:rFonts w:cstheme="minorHAnsi"/>
          <w:noProof/>
        </w:rPr>
      </w:pPr>
      <w:r w:rsidRPr="005E7E39">
        <w:rPr>
          <w:rFonts w:cstheme="minorHAnsi"/>
          <w:noProof/>
        </w:rPr>
        <w:t xml:space="preserve">Import Line list by clicking on   </w:t>
      </w:r>
      <w:r w:rsidRPr="005E7E39">
        <w:rPr>
          <w:rFonts w:cstheme="minorHAnsi"/>
          <w:noProof/>
        </w:rPr>
        <w:drawing>
          <wp:inline distT="0" distB="0" distL="0" distR="0" wp14:anchorId="1258E68D" wp14:editId="77915AC1">
            <wp:extent cx="1411530" cy="175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8" t="60981" r="69288" b="34999"/>
                    <a:stretch/>
                  </pic:blipFill>
                  <pic:spPr bwMode="auto">
                    <a:xfrm>
                      <a:off x="0" y="0"/>
                      <a:ext cx="1416111" cy="17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7E39">
        <w:rPr>
          <w:rFonts w:cstheme="minorHAnsi"/>
          <w:noProof/>
        </w:rPr>
        <w:t xml:space="preserve">  </w:t>
      </w:r>
    </w:p>
    <w:p w:rsidR="003802A2" w:rsidRPr="005E7E39" w:rsidRDefault="003802A2" w:rsidP="003802A2">
      <w:pPr>
        <w:rPr>
          <w:rFonts w:cstheme="minorHAnsi"/>
          <w:noProof/>
        </w:rPr>
      </w:pPr>
    </w:p>
    <w:p w:rsidR="003802A2" w:rsidRPr="005E7E39" w:rsidRDefault="003802A2" w:rsidP="003802A2">
      <w:pPr>
        <w:rPr>
          <w:rFonts w:cstheme="minorHAnsi"/>
          <w:noProof/>
        </w:rPr>
      </w:pPr>
      <w:r w:rsidRPr="005E7E39">
        <w:rPr>
          <w:rFonts w:cstheme="minorHAnsi"/>
          <w:noProof/>
        </w:rPr>
        <w:drawing>
          <wp:inline distT="0" distB="0" distL="0" distR="0" wp14:anchorId="1E538C69" wp14:editId="063E5A03">
            <wp:extent cx="3185160" cy="1195872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3733" cy="12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E39">
        <w:rPr>
          <w:rFonts w:cstheme="minorHAnsi"/>
          <w:noProof/>
        </w:rPr>
        <w:t xml:space="preserve"> </w:t>
      </w:r>
    </w:p>
    <w:p w:rsidR="003802A2" w:rsidRDefault="003802A2" w:rsidP="003802A2">
      <w:pPr>
        <w:rPr>
          <w:rFonts w:cstheme="minorHAnsi"/>
          <w:noProof/>
        </w:rPr>
      </w:pPr>
    </w:p>
    <w:p w:rsidR="003802A2" w:rsidRPr="005E7E39" w:rsidRDefault="003802A2" w:rsidP="003802A2">
      <w:pPr>
        <w:rPr>
          <w:rFonts w:cstheme="minorHAnsi"/>
          <w:noProof/>
        </w:rPr>
      </w:pPr>
      <w:r w:rsidRPr="005E7E39">
        <w:rPr>
          <w:rFonts w:cstheme="minorHAnsi"/>
          <w:noProof/>
        </w:rPr>
        <w:t>it will prompt this warning then click on OK</w:t>
      </w:r>
    </w:p>
    <w:p w:rsidR="003802A2" w:rsidRPr="003734A3" w:rsidRDefault="003802A2" w:rsidP="003802A2">
      <w:pPr>
        <w:pStyle w:val="ListParagraph"/>
        <w:rPr>
          <w:rFonts w:cstheme="minorHAnsi"/>
          <w:noProof/>
        </w:rPr>
      </w:pPr>
      <w:r w:rsidRPr="005E7E39">
        <w:rPr>
          <w:rFonts w:cstheme="minorHAnsi"/>
          <w:noProof/>
        </w:rPr>
        <w:t>Then select the folder in which the linelists you wish to merge are click ok after importing a dialog box as shown below will pop up, this will alert you if your linelist have been successfully imported</w:t>
      </w:r>
    </w:p>
    <w:p w:rsidR="003802A2" w:rsidRPr="005E7E39" w:rsidRDefault="003802A2" w:rsidP="003802A2">
      <w:pPr>
        <w:pStyle w:val="ListParagraph"/>
        <w:rPr>
          <w:rFonts w:cstheme="minorHAnsi"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noProof/>
        </w:rPr>
      </w:pPr>
      <w:r w:rsidRPr="005E7E39">
        <w:rPr>
          <w:rFonts w:cstheme="minorHAnsi"/>
          <w:noProof/>
        </w:rPr>
        <w:drawing>
          <wp:inline distT="0" distB="0" distL="0" distR="0" wp14:anchorId="210FCB9B" wp14:editId="7602BAB8">
            <wp:extent cx="2829639" cy="1648460"/>
            <wp:effectExtent l="0" t="0" r="889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4" t="38763" r="40171" b="36411"/>
                    <a:stretch/>
                  </pic:blipFill>
                  <pic:spPr bwMode="auto">
                    <a:xfrm>
                      <a:off x="0" y="0"/>
                      <a:ext cx="2866938" cy="167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2A2" w:rsidRPr="005E7E39" w:rsidRDefault="003802A2" w:rsidP="003802A2">
      <w:pPr>
        <w:ind w:left="360"/>
        <w:rPr>
          <w:rFonts w:cstheme="minorHAnsi"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b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b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b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b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b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b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b/>
          <w:noProof/>
        </w:rPr>
      </w:pPr>
    </w:p>
    <w:p w:rsidR="003802A2" w:rsidRPr="005E7E39" w:rsidRDefault="003802A2" w:rsidP="003802A2">
      <w:pPr>
        <w:ind w:left="360"/>
        <w:rPr>
          <w:rFonts w:cstheme="minorHAnsi"/>
          <w:b/>
          <w:noProof/>
        </w:rPr>
      </w:pPr>
    </w:p>
    <w:p w:rsidR="003802A2" w:rsidRDefault="003802A2" w:rsidP="003802A2">
      <w:pPr>
        <w:rPr>
          <w:rFonts w:cstheme="minorHAnsi"/>
          <w:b/>
          <w:noProof/>
        </w:rPr>
      </w:pPr>
    </w:p>
    <w:p w:rsidR="003802A2" w:rsidRPr="003734A3" w:rsidRDefault="003802A2" w:rsidP="003802A2">
      <w:pPr>
        <w:rPr>
          <w:rFonts w:cstheme="minorHAnsi"/>
          <w:b/>
          <w:noProof/>
          <w:color w:val="C00000"/>
          <w:sz w:val="28"/>
          <w:szCs w:val="28"/>
        </w:rPr>
      </w:pPr>
      <w:r w:rsidRPr="003734A3">
        <w:rPr>
          <w:rFonts w:cstheme="minorHAnsi"/>
          <w:b/>
          <w:noProof/>
          <w:color w:val="C00000"/>
          <w:sz w:val="28"/>
          <w:szCs w:val="28"/>
        </w:rPr>
        <w:t>MERGING LINELIST</w:t>
      </w:r>
    </w:p>
    <w:p w:rsidR="003802A2" w:rsidRPr="005E7E39" w:rsidRDefault="003802A2" w:rsidP="003802A2">
      <w:pPr>
        <w:rPr>
          <w:rFonts w:cstheme="minorHAnsi"/>
          <w:noProof/>
        </w:rPr>
      </w:pPr>
      <w:r w:rsidRPr="005E7E39">
        <w:rPr>
          <w:rFonts w:cstheme="minorHAnsi"/>
          <w:noProof/>
        </w:rPr>
        <w:t>After importing linelist, Merging can now happen. To merge select the option you are merging from</w:t>
      </w:r>
    </w:p>
    <w:p w:rsidR="003802A2" w:rsidRPr="005E7E39" w:rsidRDefault="003802A2" w:rsidP="003802A2">
      <w:pPr>
        <w:rPr>
          <w:rFonts w:cstheme="minorHAnsi"/>
          <w:noProof/>
        </w:rPr>
      </w:pPr>
      <w:r w:rsidRPr="005E7E39">
        <w:rPr>
          <w:rFonts w:cstheme="minorHAnsi"/>
          <w:noProof/>
        </w:rPr>
        <w:t>Select only IP; if you are merging at the IP level</w:t>
      </w:r>
    </w:p>
    <w:p w:rsidR="003802A2" w:rsidRPr="005E7E39" w:rsidRDefault="003802A2" w:rsidP="003802A2">
      <w:pPr>
        <w:rPr>
          <w:rFonts w:cstheme="minorHAnsi"/>
          <w:noProof/>
        </w:rPr>
      </w:pPr>
      <w:r w:rsidRPr="005E7E39">
        <w:rPr>
          <w:rFonts w:cstheme="minorHAnsi"/>
          <w:noProof/>
        </w:rPr>
        <w:t>Select IP and State: if you are merging at State level</w:t>
      </w:r>
    </w:p>
    <w:p w:rsidR="003802A2" w:rsidRPr="005E7E39" w:rsidRDefault="003802A2" w:rsidP="003802A2">
      <w:pPr>
        <w:rPr>
          <w:rFonts w:cstheme="minorHAnsi"/>
          <w:noProof/>
        </w:rPr>
      </w:pPr>
      <w:r w:rsidRPr="005E7E39">
        <w:rPr>
          <w:rFonts w:cstheme="minorHAnsi"/>
          <w:noProof/>
        </w:rPr>
        <w:t>Select IP, State and Surge Command to merge at the surge command level</w:t>
      </w:r>
    </w:p>
    <w:p w:rsidR="003802A2" w:rsidRPr="005E7E39" w:rsidRDefault="003802A2" w:rsidP="003802A2">
      <w:pPr>
        <w:rPr>
          <w:rFonts w:cstheme="minorHAnsi"/>
          <w:b/>
          <w:noProof/>
        </w:rPr>
      </w:pPr>
      <w:r w:rsidRPr="005E7E39">
        <w:rPr>
          <w:rFonts w:cstheme="minorHAnsi"/>
          <w:noProof/>
        </w:rPr>
        <w:t>Select IP, state, surge command and LGA to merge at the facility or LGA level</w:t>
      </w:r>
    </w:p>
    <w:p w:rsidR="003802A2" w:rsidRPr="005E7E39" w:rsidRDefault="003802A2" w:rsidP="003802A2">
      <w:pPr>
        <w:rPr>
          <w:rFonts w:cstheme="minorHAnsi"/>
        </w:rPr>
      </w:pPr>
      <w:r w:rsidRPr="005E7E39">
        <w:rPr>
          <w:rFonts w:cstheme="minorHAnsi"/>
          <w:noProof/>
        </w:rPr>
        <w:lastRenderedPageBreak/>
        <w:drawing>
          <wp:inline distT="0" distB="0" distL="0" distR="0" wp14:anchorId="61C214A3" wp14:editId="6D9E8B5A">
            <wp:extent cx="2377440" cy="5774919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r="68224" b="3546"/>
                    <a:stretch/>
                  </pic:blipFill>
                  <pic:spPr bwMode="auto">
                    <a:xfrm>
                      <a:off x="0" y="0"/>
                      <a:ext cx="2386083" cy="579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2A2" w:rsidRPr="005E7E39" w:rsidRDefault="003802A2" w:rsidP="003802A2">
      <w:pPr>
        <w:rPr>
          <w:rFonts w:cstheme="minorHAnsi"/>
        </w:rPr>
      </w:pPr>
      <w:r w:rsidRPr="005E7E39">
        <w:rPr>
          <w:rFonts w:cstheme="minorHAnsi"/>
        </w:rPr>
        <w:t xml:space="preserve">After selecting the appropriate options, select the date the </w:t>
      </w:r>
      <w:proofErr w:type="spellStart"/>
      <w:r w:rsidRPr="005E7E39">
        <w:rPr>
          <w:rFonts w:cstheme="minorHAnsi"/>
        </w:rPr>
        <w:t>linelist</w:t>
      </w:r>
      <w:proofErr w:type="spellEnd"/>
      <w:r w:rsidRPr="005E7E39">
        <w:rPr>
          <w:rFonts w:cstheme="minorHAnsi"/>
        </w:rPr>
        <w:t xml:space="preserve"> was generated then click on start merging.</w:t>
      </w:r>
    </w:p>
    <w:p w:rsidR="003802A2" w:rsidRPr="005E7E39" w:rsidRDefault="003802A2" w:rsidP="003802A2">
      <w:pPr>
        <w:rPr>
          <w:rFonts w:cstheme="minorHAnsi"/>
        </w:rPr>
      </w:pPr>
      <w:r w:rsidRPr="005E7E39">
        <w:rPr>
          <w:rFonts w:cstheme="minorHAnsi"/>
        </w:rPr>
        <w:t xml:space="preserve">The validation warning will pop up showing some inconsistency/validation error in the merged </w:t>
      </w:r>
      <w:proofErr w:type="spellStart"/>
      <w:r w:rsidRPr="005E7E39">
        <w:rPr>
          <w:rFonts w:cstheme="minorHAnsi"/>
        </w:rPr>
        <w:t>linelist</w:t>
      </w:r>
      <w:proofErr w:type="spellEnd"/>
      <w:r w:rsidRPr="005E7E39">
        <w:rPr>
          <w:rFonts w:cstheme="minorHAnsi"/>
        </w:rPr>
        <w:t xml:space="preserve"> as shown below.</w:t>
      </w:r>
    </w:p>
    <w:p w:rsidR="003802A2" w:rsidRPr="005E7E39" w:rsidRDefault="003802A2" w:rsidP="003802A2">
      <w:pPr>
        <w:rPr>
          <w:rFonts w:cstheme="minorHAnsi"/>
          <w:b/>
          <w:i/>
        </w:rPr>
      </w:pPr>
      <w:r w:rsidRPr="005E7E39">
        <w:rPr>
          <w:rFonts w:cstheme="minorHAnsi"/>
          <w:noProof/>
        </w:rPr>
        <w:lastRenderedPageBreak/>
        <w:drawing>
          <wp:inline distT="0" distB="0" distL="0" distR="0" wp14:anchorId="7654E93D" wp14:editId="3284B894">
            <wp:extent cx="3952875" cy="26955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A2" w:rsidRPr="005E7E39" w:rsidRDefault="003802A2" w:rsidP="003802A2">
      <w:pPr>
        <w:rPr>
          <w:rFonts w:cstheme="minorHAnsi"/>
          <w:b/>
          <w:i/>
        </w:rPr>
      </w:pPr>
      <w:r w:rsidRPr="005E7E39">
        <w:rPr>
          <w:rFonts w:cstheme="minorHAnsi"/>
          <w:b/>
          <w:i/>
          <w:highlight w:val="yellow"/>
        </w:rPr>
        <w:t>NB: Always keep the validation on to allow for the tool to validate the imported line list before merging</w:t>
      </w:r>
    </w:p>
    <w:p w:rsidR="003802A2" w:rsidRPr="005E7E39" w:rsidRDefault="003802A2" w:rsidP="003802A2">
      <w:pPr>
        <w:rPr>
          <w:rFonts w:cstheme="minorHAnsi"/>
          <w:b/>
          <w:i/>
        </w:rPr>
      </w:pPr>
    </w:p>
    <w:p w:rsidR="007A7874" w:rsidRPr="00387C3A" w:rsidRDefault="007A7874" w:rsidP="007A7874">
      <w:pPr>
        <w:rPr>
          <w:rFonts w:ascii="Segoe UI" w:hAnsi="Segoe UI" w:cs="Segoe UI"/>
          <w:b/>
          <w:color w:val="C00000"/>
          <w:sz w:val="24"/>
          <w:szCs w:val="24"/>
        </w:rPr>
      </w:pPr>
    </w:p>
    <w:p w:rsidR="007A7874" w:rsidRPr="00387C3A" w:rsidRDefault="007A7874" w:rsidP="007A7874">
      <w:pPr>
        <w:rPr>
          <w:rFonts w:ascii="Segoe UI" w:hAnsi="Segoe UI" w:cs="Segoe UI"/>
          <w:b/>
          <w:color w:val="C00000"/>
          <w:sz w:val="24"/>
          <w:szCs w:val="24"/>
        </w:rPr>
      </w:pPr>
    </w:p>
    <w:p w:rsidR="0041678D" w:rsidRPr="00387C3A" w:rsidRDefault="0041678D" w:rsidP="006762AA">
      <w:pPr>
        <w:tabs>
          <w:tab w:val="left" w:pos="7230"/>
        </w:tabs>
        <w:rPr>
          <w:rFonts w:ascii="Segoe UI" w:hAnsi="Segoe UI" w:cs="Segoe UI"/>
          <w:sz w:val="24"/>
          <w:szCs w:val="24"/>
        </w:rPr>
      </w:pPr>
    </w:p>
    <w:sectPr w:rsidR="0041678D" w:rsidRPr="00387C3A" w:rsidSect="007A7874">
      <w:headerReference w:type="default" r:id="rId33"/>
      <w:footerReference w:type="first" r:id="rId34"/>
      <w:pgSz w:w="12240" w:h="15840" w:code="1"/>
      <w:pgMar w:top="1440" w:right="630" w:bottom="81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12DA" w:rsidRDefault="002912DA">
      <w:pPr>
        <w:spacing w:after="0" w:line="240" w:lineRule="auto"/>
      </w:pPr>
      <w:r>
        <w:separator/>
      </w:r>
    </w:p>
    <w:p w:rsidR="002912DA" w:rsidRDefault="002912DA"/>
  </w:endnote>
  <w:endnote w:type="continuationSeparator" w:id="0">
    <w:p w:rsidR="002912DA" w:rsidRDefault="002912DA">
      <w:pPr>
        <w:spacing w:after="0" w:line="240" w:lineRule="auto"/>
      </w:pPr>
      <w:r>
        <w:continuationSeparator/>
      </w:r>
    </w:p>
    <w:p w:rsidR="002912DA" w:rsidRDefault="002912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FC4" w:rsidRDefault="00752FC4" w:rsidP="00752FC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12DA" w:rsidRDefault="002912DA">
      <w:pPr>
        <w:spacing w:after="0" w:line="240" w:lineRule="auto"/>
      </w:pPr>
      <w:r>
        <w:separator/>
      </w:r>
    </w:p>
    <w:p w:rsidR="002912DA" w:rsidRDefault="002912DA"/>
  </w:footnote>
  <w:footnote w:type="continuationSeparator" w:id="0">
    <w:p w:rsidR="002912DA" w:rsidRDefault="002912DA">
      <w:pPr>
        <w:spacing w:after="0" w:line="240" w:lineRule="auto"/>
      </w:pPr>
      <w:r>
        <w:continuationSeparator/>
      </w:r>
    </w:p>
    <w:p w:rsidR="002912DA" w:rsidRDefault="002912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4EEF" w:rsidRDefault="001B4EEF" w:rsidP="001B4EE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679A916" wp14:editId="734E940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82130" cy="10065662"/>
              <wp:effectExtent l="0" t="0" r="0" b="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2130" cy="10065662"/>
                        <a:chOff x="0" y="0"/>
                        <a:chExt cx="7782130" cy="10065662"/>
                      </a:xfrm>
                    </wpg:grpSpPr>
                    <wps:wsp>
                      <wps:cNvPr id="3" name="Freeform 6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3720166"/>
                        </a:xfrm>
                        <a:custGeom>
                          <a:avLst/>
                          <a:gdLst>
                            <a:gd name="T0" fmla="*/ 0 w 872"/>
                            <a:gd name="T1" fmla="*/ 0 h 453"/>
                            <a:gd name="T2" fmla="*/ 0 w 872"/>
                            <a:gd name="T3" fmla="*/ 453 h 453"/>
                            <a:gd name="T4" fmla="*/ 87 w 872"/>
                            <a:gd name="T5" fmla="*/ 310 h 453"/>
                            <a:gd name="T6" fmla="*/ 108 w 872"/>
                            <a:gd name="T7" fmla="*/ 284 h 453"/>
                            <a:gd name="T8" fmla="*/ 133 w 872"/>
                            <a:gd name="T9" fmla="*/ 258 h 453"/>
                            <a:gd name="T10" fmla="*/ 581 w 872"/>
                            <a:gd name="T11" fmla="*/ 72 h 453"/>
                            <a:gd name="T12" fmla="*/ 872 w 872"/>
                            <a:gd name="T13" fmla="*/ 72 h 453"/>
                            <a:gd name="T14" fmla="*/ 872 w 872"/>
                            <a:gd name="T15" fmla="*/ 0 h 453"/>
                            <a:gd name="T16" fmla="*/ 0 w 872"/>
                            <a:gd name="T17" fmla="*/ 0 h 4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872" h="453">
                              <a:moveTo>
                                <a:pt x="0" y="0"/>
                              </a:moveTo>
                              <a:cubicBezTo>
                                <a:pt x="0" y="453"/>
                                <a:pt x="0" y="453"/>
                                <a:pt x="0" y="453"/>
                              </a:cubicBezTo>
                              <a:cubicBezTo>
                                <a:pt x="23" y="401"/>
                                <a:pt x="52" y="353"/>
                                <a:pt x="87" y="310"/>
                              </a:cubicBezTo>
                              <a:cubicBezTo>
                                <a:pt x="94" y="301"/>
                                <a:pt x="101" y="293"/>
                                <a:pt x="108" y="284"/>
                              </a:cubicBezTo>
                              <a:cubicBezTo>
                                <a:pt x="116" y="275"/>
                                <a:pt x="125" y="266"/>
                                <a:pt x="133" y="258"/>
                              </a:cubicBezTo>
                              <a:cubicBezTo>
                                <a:pt x="248" y="143"/>
                                <a:pt x="406" y="72"/>
                                <a:pt x="581" y="72"/>
                              </a:cubicBezTo>
                              <a:cubicBezTo>
                                <a:pt x="872" y="72"/>
                                <a:pt x="872" y="72"/>
                                <a:pt x="872" y="72"/>
                              </a:cubicBezTo>
                              <a:cubicBezTo>
                                <a:pt x="872" y="0"/>
                                <a:pt x="872" y="0"/>
                                <a:pt x="872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3A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" name="Freeform: Shape 21">
                        <a:extLst/>
                      </wps:cNvPr>
                      <wps:cNvSpPr>
                        <a:spLocks/>
                      </wps:cNvSpPr>
                      <wps:spPr bwMode="auto">
                        <a:xfrm rot="10800000" flipH="1">
                          <a:off x="0" y="438150"/>
                          <a:ext cx="1738276" cy="1896280"/>
                        </a:xfrm>
                        <a:custGeom>
                          <a:avLst/>
                          <a:gdLst>
                            <a:gd name="connsiteX0" fmla="*/ 1628881 w 1738276"/>
                            <a:gd name="connsiteY0" fmla="*/ 1895780 h 1896280"/>
                            <a:gd name="connsiteX1" fmla="*/ 1700732 w 1738276"/>
                            <a:gd name="connsiteY1" fmla="*/ 1696892 h 1896280"/>
                            <a:gd name="connsiteX2" fmla="*/ 13603 w 1738276"/>
                            <a:gd name="connsiteY2" fmla="*/ 13572 h 1896280"/>
                            <a:gd name="connsiteX3" fmla="*/ 0 w 1738276"/>
                            <a:gd name="connsiteY3" fmla="*/ 0 h 1896280"/>
                            <a:gd name="connsiteX4" fmla="*/ 0 w 1738276"/>
                            <a:gd name="connsiteY4" fmla="*/ 329116 h 1896280"/>
                            <a:gd name="connsiteX5" fmla="*/ 19162 w 1738276"/>
                            <a:gd name="connsiteY5" fmla="*/ 353290 h 1896280"/>
                            <a:gd name="connsiteX6" fmla="*/ 1506705 w 1738276"/>
                            <a:gd name="connsiteY6" fmla="*/ 1831895 h 1896280"/>
                            <a:gd name="connsiteX7" fmla="*/ 1539043 w 1738276"/>
                            <a:gd name="connsiteY7" fmla="*/ 1864038 h 1896280"/>
                            <a:gd name="connsiteX8" fmla="*/ 1628881 w 1738276"/>
                            <a:gd name="connsiteY8" fmla="*/ 1895780 h 1896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38276" h="1896280">
                              <a:moveTo>
                                <a:pt x="1628881" y="1895780"/>
                              </a:moveTo>
                              <a:cubicBezTo>
                                <a:pt x="1716497" y="1887343"/>
                                <a:pt x="1783194" y="1774036"/>
                                <a:pt x="1700732" y="1696892"/>
                              </a:cubicBezTo>
                              <a:cubicBezTo>
                                <a:pt x="415301" y="414363"/>
                                <a:pt x="93943" y="93731"/>
                                <a:pt x="13603" y="13572"/>
                              </a:cubicBezTo>
                              <a:lnTo>
                                <a:pt x="0" y="0"/>
                              </a:lnTo>
                              <a:lnTo>
                                <a:pt x="0" y="329116"/>
                              </a:lnTo>
                              <a:lnTo>
                                <a:pt x="19162" y="353290"/>
                              </a:lnTo>
                              <a:cubicBezTo>
                                <a:pt x="1506705" y="1831895"/>
                                <a:pt x="1506705" y="1831895"/>
                                <a:pt x="1506705" y="1831895"/>
                              </a:cubicBezTo>
                              <a:cubicBezTo>
                                <a:pt x="1519640" y="1844752"/>
                                <a:pt x="1526108" y="1857610"/>
                                <a:pt x="1539043" y="1864038"/>
                              </a:cubicBezTo>
                              <a:cubicBezTo>
                                <a:pt x="1568147" y="1889753"/>
                                <a:pt x="1599676" y="1898593"/>
                                <a:pt x="1628881" y="189578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Freeform: Shape 23">
                        <a:extLst/>
                      </wps:cNvPr>
                      <wps:cNvSpPr>
                        <a:spLocks/>
                      </wps:cNvSpPr>
                      <wps:spPr bwMode="auto">
                        <a:xfrm rot="10800000" flipH="1">
                          <a:off x="0" y="57150"/>
                          <a:ext cx="2462115" cy="2685160"/>
                        </a:xfrm>
                        <a:custGeom>
                          <a:avLst/>
                          <a:gdLst>
                            <a:gd name="connsiteX0" fmla="*/ 2307676 w 2462115"/>
                            <a:gd name="connsiteY0" fmla="*/ 2684454 h 2685160"/>
                            <a:gd name="connsiteX1" fmla="*/ 2409112 w 2462115"/>
                            <a:gd name="connsiteY1" fmla="*/ 2403672 h 2685160"/>
                            <a:gd name="connsiteX2" fmla="*/ 5438 w 2462115"/>
                            <a:gd name="connsiteY2" fmla="*/ 5426 h 2685160"/>
                            <a:gd name="connsiteX3" fmla="*/ 0 w 2462115"/>
                            <a:gd name="connsiteY3" fmla="*/ 0 h 2685160"/>
                            <a:gd name="connsiteX4" fmla="*/ 0 w 2462115"/>
                            <a:gd name="connsiteY4" fmla="*/ 454256 h 2685160"/>
                            <a:gd name="connsiteX5" fmla="*/ 5467 w 2462115"/>
                            <a:gd name="connsiteY5" fmla="*/ 469395 h 2685160"/>
                            <a:gd name="connsiteX6" fmla="*/ 35142 w 2462115"/>
                            <a:gd name="connsiteY6" fmla="*/ 506832 h 2685160"/>
                            <a:gd name="connsiteX7" fmla="*/ 2135192 w 2462115"/>
                            <a:gd name="connsiteY7" fmla="*/ 2594263 h 2685160"/>
                            <a:gd name="connsiteX8" fmla="*/ 2180846 w 2462115"/>
                            <a:gd name="connsiteY8" fmla="*/ 2639642 h 2685160"/>
                            <a:gd name="connsiteX9" fmla="*/ 2307676 w 2462115"/>
                            <a:gd name="connsiteY9" fmla="*/ 2684454 h 26851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462115" h="2685160">
                              <a:moveTo>
                                <a:pt x="2307676" y="2684454"/>
                              </a:moveTo>
                              <a:cubicBezTo>
                                <a:pt x="2431368" y="2672542"/>
                                <a:pt x="2525528" y="2512581"/>
                                <a:pt x="2409112" y="2403672"/>
                              </a:cubicBezTo>
                              <a:cubicBezTo>
                                <a:pt x="443168" y="442167"/>
                                <a:pt x="74554" y="74385"/>
                                <a:pt x="5438" y="5426"/>
                              </a:cubicBezTo>
                              <a:lnTo>
                                <a:pt x="0" y="0"/>
                              </a:lnTo>
                              <a:lnTo>
                                <a:pt x="0" y="454256"/>
                              </a:lnTo>
                              <a:lnTo>
                                <a:pt x="5467" y="469395"/>
                              </a:lnTo>
                              <a:cubicBezTo>
                                <a:pt x="12315" y="484143"/>
                                <a:pt x="21446" y="497756"/>
                                <a:pt x="35142" y="506832"/>
                              </a:cubicBezTo>
                              <a:cubicBezTo>
                                <a:pt x="2135192" y="2594263"/>
                                <a:pt x="2135192" y="2594263"/>
                                <a:pt x="2135192" y="2594263"/>
                              </a:cubicBezTo>
                              <a:cubicBezTo>
                                <a:pt x="2153454" y="2612415"/>
                                <a:pt x="2162584" y="2630566"/>
                                <a:pt x="2180846" y="2639642"/>
                              </a:cubicBezTo>
                              <a:cubicBezTo>
                                <a:pt x="2221934" y="2675946"/>
                                <a:pt x="2266446" y="2688425"/>
                                <a:pt x="2307676" y="268445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3CF38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31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6705600" y="9115425"/>
                          <a:ext cx="1070039" cy="950237"/>
                        </a:xfrm>
                        <a:custGeom>
                          <a:avLst/>
                          <a:gdLst>
                            <a:gd name="connsiteX0" fmla="*/ 1070039 w 1070039"/>
                            <a:gd name="connsiteY0" fmla="*/ 0 h 950237"/>
                            <a:gd name="connsiteX1" fmla="*/ 1070039 w 1070039"/>
                            <a:gd name="connsiteY1" fmla="*/ 950237 h 950237"/>
                            <a:gd name="connsiteX2" fmla="*/ 0 w 1070039"/>
                            <a:gd name="connsiteY2" fmla="*/ 950237 h 9502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70039" h="950237">
                              <a:moveTo>
                                <a:pt x="1070039" y="0"/>
                              </a:moveTo>
                              <a:lnTo>
                                <a:pt x="1070039" y="950237"/>
                              </a:lnTo>
                              <a:lnTo>
                                <a:pt x="0" y="9502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Freeform: Shape 30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5780564" y="8289428"/>
                          <a:ext cx="1991837" cy="1776225"/>
                        </a:xfrm>
                        <a:custGeom>
                          <a:avLst/>
                          <a:gdLst>
                            <a:gd name="connsiteX0" fmla="*/ 1991837 w 1991837"/>
                            <a:gd name="connsiteY0" fmla="*/ 0 h 1776225"/>
                            <a:gd name="connsiteX1" fmla="*/ 1991837 w 1991837"/>
                            <a:gd name="connsiteY1" fmla="*/ 238843 h 1776225"/>
                            <a:gd name="connsiteX2" fmla="*/ 1991837 w 1991837"/>
                            <a:gd name="connsiteY2" fmla="*/ 829191 h 1776225"/>
                            <a:gd name="connsiteX3" fmla="*/ 925407 w 1991837"/>
                            <a:gd name="connsiteY3" fmla="*/ 1776225 h 1776225"/>
                            <a:gd name="connsiteX4" fmla="*/ 0 w 1991837"/>
                            <a:gd name="connsiteY4" fmla="*/ 1776225 h 17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91837" h="1776225">
                              <a:moveTo>
                                <a:pt x="1991837" y="0"/>
                              </a:moveTo>
                              <a:lnTo>
                                <a:pt x="1991837" y="238843"/>
                              </a:lnTo>
                              <a:lnTo>
                                <a:pt x="1991837" y="829191"/>
                              </a:lnTo>
                              <a:lnTo>
                                <a:pt x="925407" y="1776225"/>
                              </a:lnTo>
                              <a:lnTo>
                                <a:pt x="0" y="17762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Freeform 8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6096000" y="8277225"/>
                          <a:ext cx="1679514" cy="1644862"/>
                        </a:xfrm>
                        <a:custGeom>
                          <a:avLst/>
                          <a:gdLst>
                            <a:gd name="T0" fmla="*/ 11 w 194"/>
                            <a:gd name="T1" fmla="*/ 182 h 212"/>
                            <a:gd name="T2" fmla="*/ 193 w 194"/>
                            <a:gd name="T3" fmla="*/ 0 h 212"/>
                            <a:gd name="T4" fmla="*/ 194 w 194"/>
                            <a:gd name="T5" fmla="*/ 0 h 212"/>
                            <a:gd name="T6" fmla="*/ 194 w 194"/>
                            <a:gd name="T7" fmla="*/ 30 h 212"/>
                            <a:gd name="T8" fmla="*/ 194 w 194"/>
                            <a:gd name="T9" fmla="*/ 33 h 212"/>
                            <a:gd name="T10" fmla="*/ 190 w 194"/>
                            <a:gd name="T11" fmla="*/ 39 h 212"/>
                            <a:gd name="T12" fmla="*/ 32 w 194"/>
                            <a:gd name="T13" fmla="*/ 197 h 212"/>
                            <a:gd name="T14" fmla="*/ 28 w 194"/>
                            <a:gd name="T15" fmla="*/ 201 h 212"/>
                            <a:gd name="T16" fmla="*/ 11 w 194"/>
                            <a:gd name="T17" fmla="*/ 182 h 2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94" h="212">
                              <a:moveTo>
                                <a:pt x="11" y="182"/>
                              </a:moveTo>
                              <a:cubicBezTo>
                                <a:pt x="193" y="0"/>
                                <a:pt x="193" y="0"/>
                                <a:pt x="193" y="0"/>
                              </a:cubicBezTo>
                              <a:cubicBezTo>
                                <a:pt x="194" y="0"/>
                                <a:pt x="194" y="0"/>
                                <a:pt x="194" y="0"/>
                              </a:cubicBezTo>
                              <a:cubicBezTo>
                                <a:pt x="194" y="30"/>
                                <a:pt x="194" y="30"/>
                                <a:pt x="194" y="30"/>
                              </a:cubicBezTo>
                              <a:cubicBezTo>
                                <a:pt x="194" y="31"/>
                                <a:pt x="194" y="32"/>
                                <a:pt x="194" y="33"/>
                              </a:cubicBezTo>
                              <a:cubicBezTo>
                                <a:pt x="193" y="35"/>
                                <a:pt x="192" y="37"/>
                                <a:pt x="190" y="39"/>
                              </a:cubicBezTo>
                              <a:cubicBezTo>
                                <a:pt x="32" y="197"/>
                                <a:pt x="32" y="197"/>
                                <a:pt x="32" y="197"/>
                              </a:cubicBezTo>
                              <a:cubicBezTo>
                                <a:pt x="31" y="199"/>
                                <a:pt x="30" y="200"/>
                                <a:pt x="28" y="201"/>
                              </a:cubicBezTo>
                              <a:cubicBezTo>
                                <a:pt x="16" y="212"/>
                                <a:pt x="0" y="194"/>
                                <a:pt x="11" y="18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: Shape 29" descr="Footer shapes in bottom right corner of document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5172075" y="7543800"/>
                          <a:ext cx="2605691" cy="2515287"/>
                        </a:xfrm>
                        <a:custGeom>
                          <a:avLst/>
                          <a:gdLst>
                            <a:gd name="connsiteX0" fmla="*/ 2591733 w 2605691"/>
                            <a:gd name="connsiteY0" fmla="*/ 0 h 2515287"/>
                            <a:gd name="connsiteX1" fmla="*/ 2605691 w 2605691"/>
                            <a:gd name="connsiteY1" fmla="*/ 0 h 2515287"/>
                            <a:gd name="connsiteX2" fmla="*/ 2605691 w 2605691"/>
                            <a:gd name="connsiteY2" fmla="*/ 373697 h 2515287"/>
                            <a:gd name="connsiteX3" fmla="*/ 2605691 w 2605691"/>
                            <a:gd name="connsiteY3" fmla="*/ 411067 h 2515287"/>
                            <a:gd name="connsiteX4" fmla="*/ 2549860 w 2605691"/>
                            <a:gd name="connsiteY4" fmla="*/ 485806 h 2515287"/>
                            <a:gd name="connsiteX5" fmla="*/ 344535 w 2605691"/>
                            <a:gd name="connsiteY5" fmla="*/ 2453944 h 2515287"/>
                            <a:gd name="connsiteX6" fmla="*/ 288704 w 2605691"/>
                            <a:gd name="connsiteY6" fmla="*/ 2503770 h 2515287"/>
                            <a:gd name="connsiteX7" fmla="*/ 271639 w 2605691"/>
                            <a:gd name="connsiteY7" fmla="*/ 2515287 h 2515287"/>
                            <a:gd name="connsiteX8" fmla="*/ 81037 w 2605691"/>
                            <a:gd name="connsiteY8" fmla="*/ 2515287 h 2515287"/>
                            <a:gd name="connsiteX9" fmla="*/ 49678 w 2605691"/>
                            <a:gd name="connsiteY9" fmla="*/ 2492870 h 2515287"/>
                            <a:gd name="connsiteX10" fmla="*/ 51423 w 2605691"/>
                            <a:gd name="connsiteY10" fmla="*/ 2267095 h 2515287"/>
                            <a:gd name="connsiteX11" fmla="*/ 2591733 w 2605691"/>
                            <a:gd name="connsiteY11" fmla="*/ 0 h 2515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605691" h="2515287">
                              <a:moveTo>
                                <a:pt x="2591733" y="0"/>
                              </a:moveTo>
                              <a:cubicBezTo>
                                <a:pt x="2605691" y="0"/>
                                <a:pt x="2605691" y="0"/>
                                <a:pt x="2605691" y="0"/>
                              </a:cubicBezTo>
                              <a:cubicBezTo>
                                <a:pt x="2605691" y="373697"/>
                                <a:pt x="2605691" y="373697"/>
                                <a:pt x="2605691" y="373697"/>
                              </a:cubicBezTo>
                              <a:cubicBezTo>
                                <a:pt x="2605691" y="386154"/>
                                <a:pt x="2605691" y="398610"/>
                                <a:pt x="2605691" y="411067"/>
                              </a:cubicBezTo>
                              <a:cubicBezTo>
                                <a:pt x="2591733" y="435980"/>
                                <a:pt x="2577776" y="460893"/>
                                <a:pt x="2549860" y="485806"/>
                              </a:cubicBezTo>
                              <a:cubicBezTo>
                                <a:pt x="344535" y="2453944"/>
                                <a:pt x="344535" y="2453944"/>
                                <a:pt x="344535" y="2453944"/>
                              </a:cubicBezTo>
                              <a:cubicBezTo>
                                <a:pt x="330578" y="2478857"/>
                                <a:pt x="316620" y="2491313"/>
                                <a:pt x="288704" y="2503770"/>
                              </a:cubicBezTo>
                              <a:lnTo>
                                <a:pt x="271639" y="2515287"/>
                              </a:lnTo>
                              <a:lnTo>
                                <a:pt x="81037" y="2515287"/>
                              </a:lnTo>
                              <a:lnTo>
                                <a:pt x="49678" y="2492870"/>
                              </a:lnTo>
                              <a:cubicBezTo>
                                <a:pt x="-7898" y="2435259"/>
                                <a:pt x="-25345" y="2341834"/>
                                <a:pt x="51423" y="2267095"/>
                              </a:cubicBezTo>
                              <a:cubicBezTo>
                                <a:pt x="2591733" y="0"/>
                                <a:pt x="2591733" y="0"/>
                                <a:pt x="25917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reeform 8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6086475" y="7705725"/>
                          <a:ext cx="1695655" cy="1644862"/>
                        </a:xfrm>
                        <a:custGeom>
                          <a:avLst/>
                          <a:gdLst>
                            <a:gd name="T0" fmla="*/ 11 w 194"/>
                            <a:gd name="T1" fmla="*/ 182 h 212"/>
                            <a:gd name="T2" fmla="*/ 193 w 194"/>
                            <a:gd name="T3" fmla="*/ 0 h 212"/>
                            <a:gd name="T4" fmla="*/ 194 w 194"/>
                            <a:gd name="T5" fmla="*/ 0 h 212"/>
                            <a:gd name="T6" fmla="*/ 194 w 194"/>
                            <a:gd name="T7" fmla="*/ 30 h 212"/>
                            <a:gd name="T8" fmla="*/ 194 w 194"/>
                            <a:gd name="T9" fmla="*/ 33 h 212"/>
                            <a:gd name="T10" fmla="*/ 190 w 194"/>
                            <a:gd name="T11" fmla="*/ 39 h 212"/>
                            <a:gd name="T12" fmla="*/ 32 w 194"/>
                            <a:gd name="T13" fmla="*/ 197 h 212"/>
                            <a:gd name="T14" fmla="*/ 28 w 194"/>
                            <a:gd name="T15" fmla="*/ 201 h 212"/>
                            <a:gd name="T16" fmla="*/ 11 w 194"/>
                            <a:gd name="T17" fmla="*/ 182 h 2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94" h="212">
                              <a:moveTo>
                                <a:pt x="11" y="182"/>
                              </a:moveTo>
                              <a:cubicBezTo>
                                <a:pt x="193" y="0"/>
                                <a:pt x="193" y="0"/>
                                <a:pt x="193" y="0"/>
                              </a:cubicBezTo>
                              <a:cubicBezTo>
                                <a:pt x="194" y="0"/>
                                <a:pt x="194" y="0"/>
                                <a:pt x="194" y="0"/>
                              </a:cubicBezTo>
                              <a:cubicBezTo>
                                <a:pt x="194" y="30"/>
                                <a:pt x="194" y="30"/>
                                <a:pt x="194" y="30"/>
                              </a:cubicBezTo>
                              <a:cubicBezTo>
                                <a:pt x="194" y="31"/>
                                <a:pt x="194" y="32"/>
                                <a:pt x="194" y="33"/>
                              </a:cubicBezTo>
                              <a:cubicBezTo>
                                <a:pt x="193" y="35"/>
                                <a:pt x="192" y="37"/>
                                <a:pt x="190" y="39"/>
                              </a:cubicBezTo>
                              <a:cubicBezTo>
                                <a:pt x="32" y="197"/>
                                <a:pt x="32" y="197"/>
                                <a:pt x="32" y="197"/>
                              </a:cubicBezTo>
                              <a:cubicBezTo>
                                <a:pt x="31" y="199"/>
                                <a:pt x="30" y="200"/>
                                <a:pt x="28" y="201"/>
                              </a:cubicBezTo>
                              <a:cubicBezTo>
                                <a:pt x="16" y="212"/>
                                <a:pt x="0" y="194"/>
                                <a:pt x="11" y="18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35B014C0" id="Group 2" o:spid="_x0000_s1026" style="position:absolute;margin-left:0;margin-top:0;width:612.75pt;height:792.55pt;z-index:251668480;mso-width-percent:1000;mso-height-percent:1000;mso-position-horizontal:center;mso-position-horizontal-relative:page;mso-position-vertical:center;mso-position-vertical-relative:page;mso-width-percent:1000;mso-height-percent:1000" coordsize="77821,100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">
              <v:shape id="Freeform 6" o:spid="_x0000_s1027" style="position:absolute;width:77724;height:37201;visibility:visible;mso-wrap-style:square;v-text-anchor:top" coordsize="872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" path="m,c,453,,453,,453,23,401,52,353,87,310v7,-9,14,-17,21,-26c116,275,125,266,133,258,248,143,406,72,581,72v291,,291,,291,c872,,872,,872,l,xe" fillcolor="#1d3ab7" stroked="f">
                <v:path arrowok="t" o:connecttype="custom" o:connectlocs="0,0;0,3720166;775457,2545809;962637,2332290;1185469,2118770;5178629,591285;7772400,591285;7772400,0;0,0" o:connectangles="0,0,0,0,0,0,0,0,0"/>
              </v:shape>
              <v:shape id="Freeform: Shape 21" o:spid="_x0000_s1028" style="position:absolute;top:4381;width:17382;height:18963;rotation:180;flip:x;visibility:visible;mso-wrap-style:square;v-text-anchor:top" coordsize="1738276,189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" path="m1628881,1895780v87616,-8437,154313,-121744,71851,-198888c415301,414363,93943,93731,13603,13572l,,,329116r19162,24174c1506705,1831895,1506705,1831895,1506705,1831895v12935,12857,19403,25715,32338,32143c1568147,1889753,1599676,1898593,1628881,1895780xe" fillcolor="#044f44 [3208]" stroked="f">
                <v:path arrowok="t" o:connecttype="custom" o:connectlocs="1628881,1895780;1700732,1696892;13603,13572;0,0;0,329116;19162,353290;1506705,1831895;1539043,1864038;1628881,1895780" o:connectangles="0,0,0,0,0,0,0,0,0"/>
              </v:shape>
              <v:shape id="Freeform: Shape 23" o:spid="_x0000_s1029" style="position:absolute;top:571;width:24621;height:26852;rotation:180;flip:x;visibility:visible;mso-wrap-style:square;v-text-anchor:top" coordsize="2462115,268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" path="m2307676,2684454v123692,-11912,217852,-171873,101436,-280782c443168,442167,74554,74385,5438,5426l,,,454256r5467,15139c12315,484143,21446,497756,35142,506832,2135192,2594263,2135192,2594263,2135192,2594263v18262,18152,27392,36303,45654,45379c2221934,2675946,2266446,2688425,2307676,2684454xe" fillcolor="#03cf38" stroked="f">
                <v:path arrowok="t" o:connecttype="custom" o:connectlocs="2307676,2684454;2409112,2403672;5438,5426;0,0;0,454256;5467,469395;35142,506832;2135192,2594263;2180846,2639642;2307676,2684454" o:connectangles="0,0,0,0,0,0,0,0,0,0"/>
              </v:shape>
              <v:shape id="Freeform: Shape 31" o:spid="_x0000_s1030" style="position:absolute;left:67056;top:91154;width:10700;height:9502;visibility:visible;mso-wrap-style:square;v-text-anchor:top" coordsize="1070039,950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" path="m1070039,r,950237l,950237,1070039,xe" fillcolor="#9dcb08 [3205]" stroked="f">
                <v:path arrowok="t" o:connecttype="custom" o:connectlocs="1070039,0;1070039,950237;0,950237" o:connectangles="0,0,0"/>
              </v:shape>
              <v:shape id="Freeform: Shape 30" o:spid="_x0000_s1031" style="position:absolute;left:57805;top:82894;width:19919;height:17762;visibility:visible;mso-wrap-style:square;v-text-anchor:top" coordsize="1991837,17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" path="m1991837,r,238843l1991837,829191,925407,1776225,,1776225,1991837,xe" fillcolor="#10a48e [3206]" stroked="f">
                <v:path arrowok="t" o:connecttype="custom" o:connectlocs="1991837,0;1991837,238843;1991837,829191;925407,1776225;0,1776225" o:connectangles="0,0,0,0,0"/>
              </v:shape>
              <v:shape id="Freeform 8" o:spid="_x0000_s1032" style="position:absolute;left:60960;top:82772;width:16795;height:16448;visibility:visible;mso-wrap-style:square;v-text-anchor:top" coordsize="19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" path="m11,182c193,,193,,193,v1,,1,,1,c194,30,194,30,194,30v,1,,2,,3c193,35,192,37,190,39,32,197,32,197,32,197v-1,2,-2,3,-4,4c16,212,,194,11,182xe" fillcolor="#17c0a3 [3207]" stroked="f">
                <v:path arrowok="t" o:connecttype="custom" o:connectlocs="95230,1412099;1670857,0;1679514,0;1679514,232763;1679514,256040;1644885,302593;277033,1528480;242404,1559515;95230,1412099" o:connectangles="0,0,0,0,0,0,0,0,0"/>
              </v:shape>
              <v:shape id="Freeform: Shape 29" o:spid="_x0000_s1033" alt="Footer shapes in bottom right corner of document" style="position:absolute;left:51720;top:75438;width:26057;height:25152;visibility:visible;mso-wrap-style:square;v-text-anchor:top" coordsize="2605691,2515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" path="m2591733,v13958,,13958,,13958,c2605691,373697,2605691,373697,2605691,373697v,12457,,24913,,37370c2591733,435980,2577776,460893,2549860,485806,344535,2453944,344535,2453944,344535,2453944v-13957,24913,-27915,37369,-55831,49826l271639,2515287r-190602,l49678,2492870v-57576,-57611,-75023,-151036,1745,-225775c2591733,,2591733,,2591733,xe" fillcolor="#2c3644 [3209]" stroked="f">
                <v:path arrowok="t" o:connecttype="custom" o:connectlocs="2591733,0;2605691,0;2605691,373697;2605691,411067;2549860,485806;344535,2453944;288704,2503770;271639,2515287;81037,2515287;49678,2492870;51423,2267095;2591733,0" o:connectangles="0,0,0,0,0,0,0,0,0,0,0,0"/>
              </v:shape>
              <v:shape id="Freeform 8" o:spid="_x0000_s1034" style="position:absolute;left:60864;top:77057;width:16957;height:16448;visibility:visible;mso-wrap-style:square;v-text-anchor:top" coordsize="19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" path="m11,182c193,,193,,193,v1,,1,,1,c194,30,194,30,194,30v,1,,2,,3c193,35,192,37,190,39,32,197,32,197,32,197v-1,2,-2,3,-4,4c16,212,,194,11,182xe" fillcolor="#c3ea1f [3204]" stroked="f">
                <v:path arrowok="t" o:connecttype="custom" o:connectlocs="96145,1412099;1686915,0;1695655,0;1695655,232763;1695655,256040;1660693,302593;279696,1528480;244734,1559515;96145,1412099" o:connectangles="0,0,0,0,0,0,0,0,0"/>
              </v:shape>
              <w10:wrap anchorx="page" anchory="page"/>
            </v:group>
          </w:pict>
        </mc:Fallback>
      </mc:AlternateContent>
    </w:r>
  </w:p>
  <w:p w:rsidR="001B4EEF" w:rsidRDefault="001B4E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FE6878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5A8399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772052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5AE87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9C6BA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842311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58570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3A97E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6686F4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A2A02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025D5"/>
    <w:multiLevelType w:val="hybridMultilevel"/>
    <w:tmpl w:val="CEFEA702"/>
    <w:lvl w:ilvl="0" w:tplc="99BC62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3F2919"/>
    <w:multiLevelType w:val="hybridMultilevel"/>
    <w:tmpl w:val="A09E6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C3535C"/>
    <w:multiLevelType w:val="hybridMultilevel"/>
    <w:tmpl w:val="D5D4C912"/>
    <w:lvl w:ilvl="0" w:tplc="819E13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8337A3"/>
    <w:multiLevelType w:val="hybridMultilevel"/>
    <w:tmpl w:val="6C3EF7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F134E2"/>
    <w:multiLevelType w:val="hybridMultilevel"/>
    <w:tmpl w:val="FBE66DB4"/>
    <w:lvl w:ilvl="0" w:tplc="036EE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2616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FAF7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48A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500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32B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94BA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E4EE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2C1E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0808FF"/>
    <w:multiLevelType w:val="hybridMultilevel"/>
    <w:tmpl w:val="98269472"/>
    <w:lvl w:ilvl="0" w:tplc="64626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B8BC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FC2D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046D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540C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CCE8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64E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C46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5AB5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1532EA8"/>
    <w:multiLevelType w:val="hybridMultilevel"/>
    <w:tmpl w:val="8E4472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9357A5"/>
    <w:multiLevelType w:val="hybridMultilevel"/>
    <w:tmpl w:val="27BA8BA4"/>
    <w:lvl w:ilvl="0" w:tplc="94588A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04F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C2A0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CE4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F8B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1E22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DAD1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A8B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1A12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CAF553C"/>
    <w:multiLevelType w:val="hybridMultilevel"/>
    <w:tmpl w:val="2D6E4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0F7F72"/>
    <w:multiLevelType w:val="hybridMultilevel"/>
    <w:tmpl w:val="1A58252E"/>
    <w:lvl w:ilvl="0" w:tplc="9EF6F4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F6AC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7E8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2264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46A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8699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CC59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1220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F69E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18"/>
  </w:num>
  <w:num w:numId="13">
    <w:abstractNumId w:val="11"/>
  </w:num>
  <w:num w:numId="14">
    <w:abstractNumId w:val="10"/>
  </w:num>
  <w:num w:numId="15">
    <w:abstractNumId w:val="12"/>
  </w:num>
  <w:num w:numId="16">
    <w:abstractNumId w:val="15"/>
  </w:num>
  <w:num w:numId="17">
    <w:abstractNumId w:val="19"/>
  </w:num>
  <w:num w:numId="18">
    <w:abstractNumId w:val="14"/>
  </w:num>
  <w:num w:numId="19">
    <w:abstractNumId w:val="17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452"/>
    <w:rsid w:val="000115CE"/>
    <w:rsid w:val="000828F4"/>
    <w:rsid w:val="000947D1"/>
    <w:rsid w:val="000F51EC"/>
    <w:rsid w:val="000F7122"/>
    <w:rsid w:val="0018153A"/>
    <w:rsid w:val="00192FE5"/>
    <w:rsid w:val="001B4EEF"/>
    <w:rsid w:val="001B689C"/>
    <w:rsid w:val="00200635"/>
    <w:rsid w:val="002357D2"/>
    <w:rsid w:val="00254E0D"/>
    <w:rsid w:val="002912DA"/>
    <w:rsid w:val="0038000D"/>
    <w:rsid w:val="003802A2"/>
    <w:rsid w:val="00385ACF"/>
    <w:rsid w:val="00387C3A"/>
    <w:rsid w:val="003A0A4E"/>
    <w:rsid w:val="003E0E46"/>
    <w:rsid w:val="004155AD"/>
    <w:rsid w:val="0041678D"/>
    <w:rsid w:val="00477474"/>
    <w:rsid w:val="00480B7F"/>
    <w:rsid w:val="004A1893"/>
    <w:rsid w:val="004C4A44"/>
    <w:rsid w:val="004F00D9"/>
    <w:rsid w:val="005125BB"/>
    <w:rsid w:val="005264AB"/>
    <w:rsid w:val="00537F9C"/>
    <w:rsid w:val="00572222"/>
    <w:rsid w:val="005D3DA6"/>
    <w:rsid w:val="005E7FA3"/>
    <w:rsid w:val="0066333B"/>
    <w:rsid w:val="006762AA"/>
    <w:rsid w:val="00682D0E"/>
    <w:rsid w:val="006F73FF"/>
    <w:rsid w:val="00721452"/>
    <w:rsid w:val="00744EA9"/>
    <w:rsid w:val="00752FC4"/>
    <w:rsid w:val="00757E9C"/>
    <w:rsid w:val="007A7874"/>
    <w:rsid w:val="007B4C91"/>
    <w:rsid w:val="007D70F7"/>
    <w:rsid w:val="00830C5F"/>
    <w:rsid w:val="00834A33"/>
    <w:rsid w:val="00896EE1"/>
    <w:rsid w:val="008C1482"/>
    <w:rsid w:val="008D0AA7"/>
    <w:rsid w:val="00912A0A"/>
    <w:rsid w:val="009468D3"/>
    <w:rsid w:val="00962D63"/>
    <w:rsid w:val="00A17117"/>
    <w:rsid w:val="00A763AE"/>
    <w:rsid w:val="00B63133"/>
    <w:rsid w:val="00BC0F0A"/>
    <w:rsid w:val="00C11980"/>
    <w:rsid w:val="00C40B3F"/>
    <w:rsid w:val="00CB0809"/>
    <w:rsid w:val="00CF4773"/>
    <w:rsid w:val="00D04123"/>
    <w:rsid w:val="00D06525"/>
    <w:rsid w:val="00D13306"/>
    <w:rsid w:val="00D149F1"/>
    <w:rsid w:val="00D36106"/>
    <w:rsid w:val="00DC04C8"/>
    <w:rsid w:val="00DC7840"/>
    <w:rsid w:val="00DE46CF"/>
    <w:rsid w:val="00E37173"/>
    <w:rsid w:val="00E55670"/>
    <w:rsid w:val="00EB64EC"/>
    <w:rsid w:val="00F05DD4"/>
    <w:rsid w:val="00F71D73"/>
    <w:rsid w:val="00F763B1"/>
    <w:rsid w:val="00FA402E"/>
    <w:rsid w:val="00FB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B79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212832" w:themeColor="text2" w:themeShade="BF"/>
        <w:sz w:val="22"/>
        <w:szCs w:val="22"/>
        <w:lang w:val="en-US" w:eastAsia="en-US" w:bidi="ar-SA"/>
      </w:rPr>
    </w:rPrDefault>
    <w:pPrDefault>
      <w:pPr>
        <w:spacing w:after="3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semiHidden="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9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5670"/>
    <w:rPr>
      <w:color w:val="auto"/>
    </w:rPr>
  </w:style>
  <w:style w:type="paragraph" w:styleId="Heading1">
    <w:name w:val="heading 1"/>
    <w:basedOn w:val="Normal"/>
    <w:next w:val="Normal"/>
    <w:link w:val="Heading1Char"/>
    <w:uiPriority w:val="9"/>
    <w:semiHidden/>
    <w:rsid w:val="000F51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E6504" w:themeColor="accent2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2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3780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2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95B51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2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95B51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2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378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2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378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2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2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63133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4E0D"/>
    <w:rPr>
      <w:color w:val="auto"/>
    </w:rPr>
  </w:style>
  <w:style w:type="paragraph" w:styleId="Footer">
    <w:name w:val="footer"/>
    <w:basedOn w:val="Normal"/>
    <w:link w:val="FooterChar"/>
    <w:uiPriority w:val="99"/>
    <w:semiHidden/>
    <w:rsid w:val="00BC0F0A"/>
    <w:pPr>
      <w:spacing w:after="0" w:line="240" w:lineRule="auto"/>
      <w:ind w:left="-720" w:right="-720"/>
      <w:jc w:val="center"/>
    </w:pPr>
    <w:rPr>
      <w:rFonts w:asciiTheme="majorHAnsi" w:hAnsiTheme="majorHAnsi"/>
      <w:color w:val="4E6504" w:themeColor="accent2" w:themeShade="8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54E0D"/>
    <w:rPr>
      <w:rFonts w:asciiTheme="majorHAnsi" w:hAnsiTheme="majorHAnsi"/>
      <w:color w:val="4E6504" w:themeColor="accent2" w:themeShade="80"/>
    </w:rPr>
  </w:style>
  <w:style w:type="character" w:styleId="PlaceholderText">
    <w:name w:val="Placeholder Text"/>
    <w:basedOn w:val="DefaultParagraphFont"/>
    <w:uiPriority w:val="99"/>
    <w:semiHidden/>
    <w:rsid w:val="00912A0A"/>
    <w:rPr>
      <w:color w:val="033B32" w:themeColor="accent5" w:themeShade="BF"/>
      <w:sz w:val="22"/>
    </w:rPr>
  </w:style>
  <w:style w:type="paragraph" w:customStyle="1" w:styleId="ContactInfo">
    <w:name w:val="Contact Info"/>
    <w:basedOn w:val="Normal"/>
    <w:uiPriority w:val="3"/>
    <w:qFormat/>
    <w:rsid w:val="00CB0809"/>
    <w:pPr>
      <w:spacing w:after="0"/>
      <w:jc w:val="right"/>
    </w:pPr>
    <w:rPr>
      <w:szCs w:val="18"/>
    </w:rPr>
  </w:style>
  <w:style w:type="paragraph" w:styleId="Date">
    <w:name w:val="Date"/>
    <w:basedOn w:val="Normal"/>
    <w:next w:val="Salutation"/>
    <w:link w:val="DateChar"/>
    <w:uiPriority w:val="4"/>
    <w:unhideWhenUsed/>
    <w:qFormat/>
    <w:pPr>
      <w:spacing w:before="720" w:after="960"/>
    </w:pPr>
  </w:style>
  <w:style w:type="character" w:customStyle="1" w:styleId="DateChar">
    <w:name w:val="Date Char"/>
    <w:basedOn w:val="DefaultParagraphFont"/>
    <w:link w:val="Date"/>
    <w:uiPriority w:val="4"/>
    <w:rsid w:val="00752FC4"/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254E0D"/>
    <w:pPr>
      <w:spacing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254E0D"/>
    <w:rPr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254E0D"/>
    <w:rPr>
      <w:rFonts w:asciiTheme="majorHAnsi" w:eastAsiaTheme="majorEastAsia" w:hAnsiTheme="majorHAnsi" w:cstheme="majorBidi"/>
      <w:b/>
      <w:bCs/>
      <w:color w:val="4E6504" w:themeColor="accent2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E0D"/>
    <w:rPr>
      <w:rFonts w:asciiTheme="majorHAnsi" w:eastAsiaTheme="majorEastAsia" w:hAnsiTheme="majorHAnsi" w:cstheme="majorBidi"/>
      <w:b/>
      <w:bCs/>
      <w:color w:val="262626" w:themeColor="text1" w:themeTint="D9"/>
      <w:sz w:val="26"/>
      <w:szCs w:val="26"/>
    </w:rPr>
  </w:style>
  <w:style w:type="table" w:styleId="TableGrid">
    <w:name w:val="Table Grid"/>
    <w:basedOn w:val="TableNormal"/>
    <w:uiPriority w:val="59"/>
    <w:rsid w:val="00512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222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22"/>
    <w:rPr>
      <w:rFonts w:ascii="Segoe UI" w:hAnsi="Segoe UI" w:cs="Segoe UI"/>
      <w:kern w:val="16"/>
      <w:sz w:val="22"/>
      <w:szCs w:val="18"/>
      <w14:ligatures w14:val="standardContextual"/>
      <w14:numForm w14:val="oldStyle"/>
      <w14:numSpacing w14:val="proportional"/>
      <w14:cntxtAlts/>
    </w:rPr>
  </w:style>
  <w:style w:type="paragraph" w:styleId="Bibliography">
    <w:name w:val="Bibliography"/>
    <w:basedOn w:val="Normal"/>
    <w:next w:val="Normal"/>
    <w:uiPriority w:val="37"/>
    <w:semiHidden/>
    <w:unhideWhenUsed/>
    <w:rsid w:val="00572222"/>
  </w:style>
  <w:style w:type="paragraph" w:styleId="BlockText">
    <w:name w:val="Block Text"/>
    <w:basedOn w:val="Normal"/>
    <w:uiPriority w:val="99"/>
    <w:semiHidden/>
    <w:unhideWhenUsed/>
    <w:rsid w:val="000F51EC"/>
    <w:pPr>
      <w:pBdr>
        <w:top w:val="single" w:sz="2" w:space="10" w:color="C3EA1F" w:themeColor="accent1" w:frame="1"/>
        <w:left w:val="single" w:sz="2" w:space="10" w:color="C3EA1F" w:themeColor="accent1" w:frame="1"/>
        <w:bottom w:val="single" w:sz="2" w:space="10" w:color="C3EA1F" w:themeColor="accent1" w:frame="1"/>
        <w:right w:val="single" w:sz="2" w:space="10" w:color="C3EA1F" w:themeColor="accent1" w:frame="1"/>
      </w:pBdr>
      <w:ind w:left="1152" w:right="1152"/>
    </w:pPr>
    <w:rPr>
      <w:rFonts w:eastAsiaTheme="minorEastAsia"/>
      <w:i/>
      <w:iCs/>
      <w:color w:val="95B511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5722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7222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7222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72222"/>
    <w:rPr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72222"/>
    <w:pPr>
      <w:spacing w:after="3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7222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72222"/>
    <w:pPr>
      <w:spacing w:after="3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7222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7222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72222"/>
    <w:rPr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character" w:styleId="BookTitle">
    <w:name w:val="Book Title"/>
    <w:basedOn w:val="DefaultParagraphFont"/>
    <w:uiPriority w:val="33"/>
    <w:semiHidden/>
    <w:qFormat/>
    <w:rsid w:val="00572222"/>
    <w:rPr>
      <w:b/>
      <w:bCs/>
      <w:i/>
      <w:iCs/>
      <w:spacing w:val="5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2222"/>
    <w:pPr>
      <w:spacing w:after="200" w:line="240" w:lineRule="auto"/>
    </w:pPr>
    <w:rPr>
      <w:i/>
      <w:iCs/>
      <w:color w:val="2C3644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AD2" w:themeFill="accent1" w:themeFillTint="33"/>
    </w:tcPr>
    <w:tblStylePr w:type="firstRow">
      <w:rPr>
        <w:b/>
        <w:bCs/>
      </w:rPr>
      <w:tblPr/>
      <w:tcPr>
        <w:shd w:val="clear" w:color="auto" w:fill="E7F6A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6A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95B51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95B511" w:themeFill="accent1" w:themeFillShade="BF"/>
      </w:tcPr>
    </w:tblStylePr>
    <w:tblStylePr w:type="band1Vert">
      <w:tblPr/>
      <w:tcPr>
        <w:shd w:val="clear" w:color="auto" w:fill="E1F48F" w:themeFill="accent1" w:themeFillTint="7F"/>
      </w:tcPr>
    </w:tblStylePr>
    <w:tblStylePr w:type="band1Horz">
      <w:tblPr/>
      <w:tcPr>
        <w:shd w:val="clear" w:color="auto" w:fill="E1F48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FCC5" w:themeFill="accent2" w:themeFillTint="33"/>
    </w:tcPr>
    <w:tblStylePr w:type="firstRow">
      <w:rPr>
        <w:b/>
        <w:bCs/>
      </w:rPr>
      <w:tblPr/>
      <w:tcPr>
        <w:shd w:val="clear" w:color="auto" w:fill="E0FA8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FA8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4970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49706" w:themeFill="accent2" w:themeFillShade="BF"/>
      </w:tcPr>
    </w:tblStylePr>
    <w:tblStylePr w:type="band1Vert">
      <w:tblPr/>
      <w:tcPr>
        <w:shd w:val="clear" w:color="auto" w:fill="D8F96F" w:themeFill="accent2" w:themeFillTint="7F"/>
      </w:tcPr>
    </w:tblStylePr>
    <w:tblStylePr w:type="band1Horz">
      <w:tblPr/>
      <w:tcPr>
        <w:shd w:val="clear" w:color="auto" w:fill="D8F96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2F9F1" w:themeFill="accent3" w:themeFillTint="33"/>
    </w:tcPr>
    <w:tblStylePr w:type="firstRow">
      <w:rPr>
        <w:b/>
        <w:bCs/>
      </w:rPr>
      <w:tblPr/>
      <w:tcPr>
        <w:shd w:val="clear" w:color="auto" w:fill="86F3E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6F3E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C7A6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C7A6A" w:themeFill="accent3" w:themeFillShade="BF"/>
      </w:tcPr>
    </w:tblStylePr>
    <w:tblStylePr w:type="band1Vert">
      <w:tblPr/>
      <w:tcPr>
        <w:shd w:val="clear" w:color="auto" w:fill="68F0DC" w:themeFill="accent3" w:themeFillTint="7F"/>
      </w:tcPr>
    </w:tblStylePr>
    <w:tblStylePr w:type="band1Horz">
      <w:tblPr/>
      <w:tcPr>
        <w:shd w:val="clear" w:color="auto" w:fill="68F0D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F8F0" w:themeFill="accent4" w:themeFillTint="33"/>
    </w:tcPr>
    <w:tblStylePr w:type="firstRow">
      <w:rPr>
        <w:b/>
        <w:bCs/>
      </w:rPr>
      <w:tblPr/>
      <w:tcPr>
        <w:shd w:val="clear" w:color="auto" w:fill="95F2E2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5F2E2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18F7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18F79" w:themeFill="accent4" w:themeFillShade="BF"/>
      </w:tcPr>
    </w:tblStylePr>
    <w:tblStylePr w:type="band1Vert">
      <w:tblPr/>
      <w:tcPr>
        <w:shd w:val="clear" w:color="auto" w:fill="7BEFDB" w:themeFill="accent4" w:themeFillTint="7F"/>
      </w:tcPr>
    </w:tblStylePr>
    <w:tblStylePr w:type="band1Horz">
      <w:tblPr/>
      <w:tcPr>
        <w:shd w:val="clear" w:color="auto" w:fill="7BEFDB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DFBEF" w:themeFill="accent5" w:themeFillTint="33"/>
    </w:tcPr>
    <w:tblStylePr w:type="firstRow">
      <w:rPr>
        <w:b/>
        <w:bCs/>
      </w:rPr>
      <w:tblPr/>
      <w:tcPr>
        <w:shd w:val="clear" w:color="auto" w:fill="5CF6D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CF6D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33B3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33B32" w:themeFill="accent5" w:themeFillShade="BF"/>
      </w:tcPr>
    </w:tblStylePr>
    <w:tblStylePr w:type="band1Vert">
      <w:tblPr/>
      <w:tcPr>
        <w:shd w:val="clear" w:color="auto" w:fill="34F4D8" w:themeFill="accent5" w:themeFillTint="7F"/>
      </w:tcPr>
    </w:tblStylePr>
    <w:tblStylePr w:type="band1Horz">
      <w:tblPr/>
      <w:tcPr>
        <w:shd w:val="clear" w:color="auto" w:fill="34F4D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5DF" w:themeFill="accent6" w:themeFillTint="33"/>
    </w:tcPr>
    <w:tblStylePr w:type="firstRow">
      <w:rPr>
        <w:b/>
        <w:bCs/>
      </w:rPr>
      <w:tblPr/>
      <w:tcPr>
        <w:shd w:val="clear" w:color="auto" w:fill="9EACC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ACC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1283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12832" w:themeFill="accent6" w:themeFillShade="BF"/>
      </w:tcPr>
    </w:tblStylePr>
    <w:tblStylePr w:type="band1Vert">
      <w:tblPr/>
      <w:tcPr>
        <w:shd w:val="clear" w:color="auto" w:fill="8698B1" w:themeFill="accent6" w:themeFillTint="7F"/>
      </w:tcPr>
    </w:tblStylePr>
    <w:tblStylePr w:type="band1Horz">
      <w:tblPr/>
      <w:tcPr>
        <w:shd w:val="clear" w:color="auto" w:fill="8698B1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CA206" w:themeFill="accent2" w:themeFillShade="CC"/>
      </w:tcPr>
    </w:tblStylePr>
    <w:tblStylePr w:type="lastRow">
      <w:rPr>
        <w:b/>
        <w:bCs/>
        <w:color w:val="7CA2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DE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CA206" w:themeFill="accent2" w:themeFillShade="CC"/>
      </w:tcPr>
    </w:tblStylePr>
    <w:tblStylePr w:type="lastRow">
      <w:rPr>
        <w:b/>
        <w:bCs/>
        <w:color w:val="7CA2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9C7" w:themeFill="accent1" w:themeFillTint="3F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EE2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CA206" w:themeFill="accent2" w:themeFillShade="CC"/>
      </w:tcPr>
    </w:tblStylePr>
    <w:tblStylePr w:type="lastRow">
      <w:rPr>
        <w:b/>
        <w:bCs/>
        <w:color w:val="7CA2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CB7" w:themeFill="accent2" w:themeFillTint="3F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1FC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29982" w:themeFill="accent4" w:themeFillShade="CC"/>
      </w:tcPr>
    </w:tblStylePr>
    <w:tblStylePr w:type="lastRow">
      <w:rPr>
        <w:b/>
        <w:bCs/>
        <w:color w:val="1299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F7ED" w:themeFill="accent3" w:themeFillTint="3F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FCF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8371" w:themeFill="accent3" w:themeFillShade="CC"/>
      </w:tcPr>
    </w:tblStylePr>
    <w:tblStylePr w:type="lastRow">
      <w:rPr>
        <w:b/>
        <w:bCs/>
        <w:color w:val="0C837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7ED" w:themeFill="accent4" w:themeFillTint="3F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D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32B36" w:themeFill="accent6" w:themeFillShade="CC"/>
      </w:tcPr>
    </w:tblStylePr>
    <w:tblStylePr w:type="lastRow">
      <w:rPr>
        <w:b/>
        <w:bCs/>
        <w:color w:val="232B3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FAEB" w:themeFill="accent5" w:themeFillTint="3F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EAE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33F36" w:themeFill="accent5" w:themeFillShade="CC"/>
      </w:tcPr>
    </w:tblStylePr>
    <w:tblStylePr w:type="lastRow">
      <w:rPr>
        <w:b/>
        <w:bCs/>
        <w:color w:val="033F3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CD8" w:themeFill="accent6" w:themeFillTint="3F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CB0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CB0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CB08" w:themeColor="accent2"/>
        <w:left w:val="single" w:sz="4" w:space="0" w:color="C3EA1F" w:themeColor="accent1"/>
        <w:bottom w:val="single" w:sz="4" w:space="0" w:color="C3EA1F" w:themeColor="accent1"/>
        <w:right w:val="single" w:sz="4" w:space="0" w:color="C3EA1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DE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CB0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8910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8910D" w:themeColor="accent1" w:themeShade="99"/>
          <w:insideV w:val="nil"/>
        </w:tcBorders>
        <w:shd w:val="clear" w:color="auto" w:fill="78910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910D" w:themeFill="accent1" w:themeFillShade="99"/>
      </w:tcPr>
    </w:tblStylePr>
    <w:tblStylePr w:type="band1Vert">
      <w:tblPr/>
      <w:tcPr>
        <w:shd w:val="clear" w:color="auto" w:fill="E7F6A5" w:themeFill="accent1" w:themeFillTint="66"/>
      </w:tcPr>
    </w:tblStylePr>
    <w:tblStylePr w:type="band1Horz">
      <w:tblPr/>
      <w:tcPr>
        <w:shd w:val="clear" w:color="auto" w:fill="E1F48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CB08" w:themeColor="accent2"/>
        <w:left w:val="single" w:sz="4" w:space="0" w:color="9DCB08" w:themeColor="accent2"/>
        <w:bottom w:val="single" w:sz="4" w:space="0" w:color="9DCB08" w:themeColor="accent2"/>
        <w:right w:val="single" w:sz="4" w:space="0" w:color="9DCB0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EE2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CB0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7904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7904" w:themeColor="accent2" w:themeShade="99"/>
          <w:insideV w:val="nil"/>
        </w:tcBorders>
        <w:shd w:val="clear" w:color="auto" w:fill="5D7904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7904" w:themeFill="accent2" w:themeFillShade="99"/>
      </w:tcPr>
    </w:tblStylePr>
    <w:tblStylePr w:type="band1Vert">
      <w:tblPr/>
      <w:tcPr>
        <w:shd w:val="clear" w:color="auto" w:fill="E0FA8B" w:themeFill="accent2" w:themeFillTint="66"/>
      </w:tcPr>
    </w:tblStylePr>
    <w:tblStylePr w:type="band1Horz">
      <w:tblPr/>
      <w:tcPr>
        <w:shd w:val="clear" w:color="auto" w:fill="D8F96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7C0A3" w:themeColor="accent4"/>
        <w:left w:val="single" w:sz="4" w:space="0" w:color="10A48E" w:themeColor="accent3"/>
        <w:bottom w:val="single" w:sz="4" w:space="0" w:color="10A48E" w:themeColor="accent3"/>
        <w:right w:val="single" w:sz="4" w:space="0" w:color="10A4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C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7C0A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625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6255" w:themeColor="accent3" w:themeShade="99"/>
          <w:insideV w:val="nil"/>
        </w:tcBorders>
        <w:shd w:val="clear" w:color="auto" w:fill="09625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6255" w:themeFill="accent3" w:themeFillShade="99"/>
      </w:tcPr>
    </w:tblStylePr>
    <w:tblStylePr w:type="band1Vert">
      <w:tblPr/>
      <w:tcPr>
        <w:shd w:val="clear" w:color="auto" w:fill="86F3E3" w:themeFill="accent3" w:themeFillTint="66"/>
      </w:tcPr>
    </w:tblStylePr>
    <w:tblStylePr w:type="band1Horz">
      <w:tblPr/>
      <w:tcPr>
        <w:shd w:val="clear" w:color="auto" w:fill="68F0D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A48E" w:themeColor="accent3"/>
        <w:left w:val="single" w:sz="4" w:space="0" w:color="17C0A3" w:themeColor="accent4"/>
        <w:bottom w:val="single" w:sz="4" w:space="0" w:color="17C0A3" w:themeColor="accent4"/>
        <w:right w:val="single" w:sz="4" w:space="0" w:color="17C0A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C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A4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D7361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D7361" w:themeColor="accent4" w:themeShade="99"/>
          <w:insideV w:val="nil"/>
        </w:tcBorders>
        <w:shd w:val="clear" w:color="auto" w:fill="0D7361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7361" w:themeFill="accent4" w:themeFillShade="99"/>
      </w:tcPr>
    </w:tblStylePr>
    <w:tblStylePr w:type="band1Vert">
      <w:tblPr/>
      <w:tcPr>
        <w:shd w:val="clear" w:color="auto" w:fill="95F2E2" w:themeFill="accent4" w:themeFillTint="66"/>
      </w:tcPr>
    </w:tblStylePr>
    <w:tblStylePr w:type="band1Horz">
      <w:tblPr/>
      <w:tcPr>
        <w:shd w:val="clear" w:color="auto" w:fill="7BEFDB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C3644" w:themeColor="accent6"/>
        <w:left w:val="single" w:sz="4" w:space="0" w:color="044F44" w:themeColor="accent5"/>
        <w:bottom w:val="single" w:sz="4" w:space="0" w:color="044F44" w:themeColor="accent5"/>
        <w:right w:val="single" w:sz="4" w:space="0" w:color="044F4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D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C364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22F2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22F28" w:themeColor="accent5" w:themeShade="99"/>
          <w:insideV w:val="nil"/>
        </w:tcBorders>
        <w:shd w:val="clear" w:color="auto" w:fill="022F2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2F28" w:themeFill="accent5" w:themeFillShade="99"/>
      </w:tcPr>
    </w:tblStylePr>
    <w:tblStylePr w:type="band1Vert">
      <w:tblPr/>
      <w:tcPr>
        <w:shd w:val="clear" w:color="auto" w:fill="5CF6DF" w:themeFill="accent5" w:themeFillTint="66"/>
      </w:tcPr>
    </w:tblStylePr>
    <w:tblStylePr w:type="band1Horz">
      <w:tblPr/>
      <w:tcPr>
        <w:shd w:val="clear" w:color="auto" w:fill="34F4D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44F44" w:themeColor="accent5"/>
        <w:left w:val="single" w:sz="4" w:space="0" w:color="2C3644" w:themeColor="accent6"/>
        <w:bottom w:val="single" w:sz="4" w:space="0" w:color="2C3644" w:themeColor="accent6"/>
        <w:right w:val="single" w:sz="4" w:space="0" w:color="2C3644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AE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44F4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202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2028" w:themeColor="accent6" w:themeShade="99"/>
          <w:insideV w:val="nil"/>
        </w:tcBorders>
        <w:shd w:val="clear" w:color="auto" w:fill="1A202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2028" w:themeFill="accent6" w:themeFillShade="99"/>
      </w:tcPr>
    </w:tblStylePr>
    <w:tblStylePr w:type="band1Vert">
      <w:tblPr/>
      <w:tcPr>
        <w:shd w:val="clear" w:color="auto" w:fill="9EACC0" w:themeFill="accent6" w:themeFillTint="66"/>
      </w:tcPr>
    </w:tblStylePr>
    <w:tblStylePr w:type="band1Horz">
      <w:tblPr/>
      <w:tcPr>
        <w:shd w:val="clear" w:color="auto" w:fill="8698B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7222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222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2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222"/>
    <w:rPr>
      <w:b/>
      <w:bCs/>
      <w:kern w:val="16"/>
      <w:sz w:val="22"/>
      <w14:ligatures w14:val="standardContextual"/>
      <w14:numForm w14:val="oldStyle"/>
      <w14:numSpacing w14:val="proportional"/>
      <w14:cntxtAlts/>
    </w:rPr>
  </w:style>
  <w:style w:type="table" w:styleId="DarkList">
    <w:name w:val="Dark List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EA1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80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B51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B51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B51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B51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CB0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40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4970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4970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970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970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A4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514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7A6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7A6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7A6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7A6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7C0A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B5F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18F7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18F7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8F7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8F7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44F4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72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B3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B3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B3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B32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364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1A2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283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283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283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2832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7222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72222"/>
    <w:rPr>
      <w:rFonts w:ascii="Segoe UI" w:hAnsi="Segoe UI" w:cs="Segoe UI"/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72222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Emphasis">
    <w:name w:val="Emphasis"/>
    <w:basedOn w:val="DefaultParagraphFont"/>
    <w:uiPriority w:val="20"/>
    <w:semiHidden/>
    <w:qFormat/>
    <w:rsid w:val="00572222"/>
    <w:rPr>
      <w:i/>
      <w:iCs/>
      <w:sz w:val="22"/>
    </w:rPr>
  </w:style>
  <w:style w:type="character" w:styleId="EndnoteReference">
    <w:name w:val="endnote reference"/>
    <w:basedOn w:val="DefaultParagraphFont"/>
    <w:uiPriority w:val="99"/>
    <w:semiHidden/>
    <w:unhideWhenUsed/>
    <w:rsid w:val="00572222"/>
    <w:rPr>
      <w:sz w:val="2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2222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EnvelopeAddress">
    <w:name w:val="envelope address"/>
    <w:basedOn w:val="Normal"/>
    <w:uiPriority w:val="99"/>
    <w:semiHidden/>
    <w:unhideWhenUsed/>
    <w:rsid w:val="0057222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sid w:val="000F51EC"/>
    <w:rPr>
      <w:color w:val="4E6504" w:themeColor="accent2" w:themeShade="80"/>
      <w:sz w:val="22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72222"/>
    <w:rPr>
      <w:sz w:val="2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72222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table" w:styleId="GridTable1Light">
    <w:name w:val="Grid Table 1 Light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E7F6A5" w:themeColor="accent1" w:themeTint="66"/>
        <w:left w:val="single" w:sz="4" w:space="0" w:color="E7F6A5" w:themeColor="accent1" w:themeTint="66"/>
        <w:bottom w:val="single" w:sz="4" w:space="0" w:color="E7F6A5" w:themeColor="accent1" w:themeTint="66"/>
        <w:right w:val="single" w:sz="4" w:space="0" w:color="E7F6A5" w:themeColor="accent1" w:themeTint="66"/>
        <w:insideH w:val="single" w:sz="4" w:space="0" w:color="E7F6A5" w:themeColor="accent1" w:themeTint="66"/>
        <w:insideV w:val="single" w:sz="4" w:space="0" w:color="E7F6A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BF27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F27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E0FA8B" w:themeColor="accent2" w:themeTint="66"/>
        <w:left w:val="single" w:sz="4" w:space="0" w:color="E0FA8B" w:themeColor="accent2" w:themeTint="66"/>
        <w:bottom w:val="single" w:sz="4" w:space="0" w:color="E0FA8B" w:themeColor="accent2" w:themeTint="66"/>
        <w:right w:val="single" w:sz="4" w:space="0" w:color="E0FA8B" w:themeColor="accent2" w:themeTint="66"/>
        <w:insideH w:val="single" w:sz="4" w:space="0" w:color="E0FA8B" w:themeColor="accent2" w:themeTint="66"/>
        <w:insideV w:val="single" w:sz="4" w:space="0" w:color="E0FA8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0F85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F85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6F3E3" w:themeColor="accent3" w:themeTint="66"/>
        <w:left w:val="single" w:sz="4" w:space="0" w:color="86F3E3" w:themeColor="accent3" w:themeTint="66"/>
        <w:bottom w:val="single" w:sz="4" w:space="0" w:color="86F3E3" w:themeColor="accent3" w:themeTint="66"/>
        <w:right w:val="single" w:sz="4" w:space="0" w:color="86F3E3" w:themeColor="accent3" w:themeTint="66"/>
        <w:insideH w:val="single" w:sz="4" w:space="0" w:color="86F3E3" w:themeColor="accent3" w:themeTint="66"/>
        <w:insideV w:val="single" w:sz="4" w:space="0" w:color="86F3E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AEDD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AEDD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95F2E2" w:themeColor="accent4" w:themeTint="66"/>
        <w:left w:val="single" w:sz="4" w:space="0" w:color="95F2E2" w:themeColor="accent4" w:themeTint="66"/>
        <w:bottom w:val="single" w:sz="4" w:space="0" w:color="95F2E2" w:themeColor="accent4" w:themeTint="66"/>
        <w:right w:val="single" w:sz="4" w:space="0" w:color="95F2E2" w:themeColor="accent4" w:themeTint="66"/>
        <w:insideH w:val="single" w:sz="4" w:space="0" w:color="95F2E2" w:themeColor="accent4" w:themeTint="66"/>
        <w:insideV w:val="single" w:sz="4" w:space="0" w:color="95F2E2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ECD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ECD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5CF6DF" w:themeColor="accent5" w:themeTint="66"/>
        <w:left w:val="single" w:sz="4" w:space="0" w:color="5CF6DF" w:themeColor="accent5" w:themeTint="66"/>
        <w:bottom w:val="single" w:sz="4" w:space="0" w:color="5CF6DF" w:themeColor="accent5" w:themeTint="66"/>
        <w:right w:val="single" w:sz="4" w:space="0" w:color="5CF6DF" w:themeColor="accent5" w:themeTint="66"/>
        <w:insideH w:val="single" w:sz="4" w:space="0" w:color="5CF6DF" w:themeColor="accent5" w:themeTint="66"/>
        <w:insideV w:val="single" w:sz="4" w:space="0" w:color="5CF6D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0CF1C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CF1C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9EACC0" w:themeColor="accent6" w:themeTint="66"/>
        <w:left w:val="single" w:sz="4" w:space="0" w:color="9EACC0" w:themeColor="accent6" w:themeTint="66"/>
        <w:bottom w:val="single" w:sz="4" w:space="0" w:color="9EACC0" w:themeColor="accent6" w:themeTint="66"/>
        <w:right w:val="single" w:sz="4" w:space="0" w:color="9EACC0" w:themeColor="accent6" w:themeTint="66"/>
        <w:insideH w:val="single" w:sz="4" w:space="0" w:color="9EACC0" w:themeColor="accent6" w:themeTint="66"/>
        <w:insideV w:val="single" w:sz="4" w:space="0" w:color="9EACC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D83A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83A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DBF278" w:themeColor="accent1" w:themeTint="99"/>
        <w:bottom w:val="single" w:sz="2" w:space="0" w:color="DBF278" w:themeColor="accent1" w:themeTint="99"/>
        <w:insideH w:val="single" w:sz="2" w:space="0" w:color="DBF278" w:themeColor="accent1" w:themeTint="99"/>
        <w:insideV w:val="single" w:sz="2" w:space="0" w:color="DBF27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F27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F27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D0F852" w:themeColor="accent2" w:themeTint="99"/>
        <w:bottom w:val="single" w:sz="2" w:space="0" w:color="D0F852" w:themeColor="accent2" w:themeTint="99"/>
        <w:insideH w:val="single" w:sz="2" w:space="0" w:color="D0F852" w:themeColor="accent2" w:themeTint="99"/>
        <w:insideV w:val="single" w:sz="2" w:space="0" w:color="D0F85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F85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F85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4AEDD5" w:themeColor="accent3" w:themeTint="99"/>
        <w:bottom w:val="single" w:sz="2" w:space="0" w:color="4AEDD5" w:themeColor="accent3" w:themeTint="99"/>
        <w:insideH w:val="single" w:sz="2" w:space="0" w:color="4AEDD5" w:themeColor="accent3" w:themeTint="99"/>
        <w:insideV w:val="single" w:sz="2" w:space="0" w:color="4AEDD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AEDD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AEDD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60ECD4" w:themeColor="accent4" w:themeTint="99"/>
        <w:bottom w:val="single" w:sz="2" w:space="0" w:color="60ECD4" w:themeColor="accent4" w:themeTint="99"/>
        <w:insideH w:val="single" w:sz="2" w:space="0" w:color="60ECD4" w:themeColor="accent4" w:themeTint="99"/>
        <w:insideV w:val="single" w:sz="2" w:space="0" w:color="60ECD4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ECD4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ECD4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0CF1CF" w:themeColor="accent5" w:themeTint="99"/>
        <w:bottom w:val="single" w:sz="2" w:space="0" w:color="0CF1CF" w:themeColor="accent5" w:themeTint="99"/>
        <w:insideH w:val="single" w:sz="2" w:space="0" w:color="0CF1CF" w:themeColor="accent5" w:themeTint="99"/>
        <w:insideV w:val="single" w:sz="2" w:space="0" w:color="0CF1C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CF1C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CF1C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6D83A1" w:themeColor="accent6" w:themeTint="99"/>
        <w:bottom w:val="single" w:sz="2" w:space="0" w:color="6D83A1" w:themeColor="accent6" w:themeTint="99"/>
        <w:insideH w:val="single" w:sz="2" w:space="0" w:color="6D83A1" w:themeColor="accent6" w:themeTint="99"/>
        <w:insideV w:val="single" w:sz="2" w:space="0" w:color="6D83A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83A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83A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GridTable3">
    <w:name w:val="Grid Table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BF278" w:themeColor="accent1" w:themeTint="99"/>
        <w:left w:val="single" w:sz="4" w:space="0" w:color="DBF278" w:themeColor="accent1" w:themeTint="99"/>
        <w:bottom w:val="single" w:sz="4" w:space="0" w:color="DBF278" w:themeColor="accent1" w:themeTint="99"/>
        <w:right w:val="single" w:sz="4" w:space="0" w:color="DBF278" w:themeColor="accent1" w:themeTint="99"/>
        <w:insideH w:val="single" w:sz="4" w:space="0" w:color="DBF278" w:themeColor="accent1" w:themeTint="99"/>
        <w:insideV w:val="single" w:sz="4" w:space="0" w:color="DBF27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  <w:tblStylePr w:type="neCell">
      <w:tblPr/>
      <w:tcPr>
        <w:tcBorders>
          <w:bottom w:val="single" w:sz="4" w:space="0" w:color="DBF278" w:themeColor="accent1" w:themeTint="99"/>
        </w:tcBorders>
      </w:tcPr>
    </w:tblStylePr>
    <w:tblStylePr w:type="nwCell">
      <w:tblPr/>
      <w:tcPr>
        <w:tcBorders>
          <w:bottom w:val="single" w:sz="4" w:space="0" w:color="DBF278" w:themeColor="accent1" w:themeTint="99"/>
        </w:tcBorders>
      </w:tcPr>
    </w:tblStylePr>
    <w:tblStylePr w:type="seCell">
      <w:tblPr/>
      <w:tcPr>
        <w:tcBorders>
          <w:top w:val="single" w:sz="4" w:space="0" w:color="DBF278" w:themeColor="accent1" w:themeTint="99"/>
        </w:tcBorders>
      </w:tcPr>
    </w:tblStylePr>
    <w:tblStylePr w:type="swCell">
      <w:tblPr/>
      <w:tcPr>
        <w:tcBorders>
          <w:top w:val="single" w:sz="4" w:space="0" w:color="DBF27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0F852" w:themeColor="accent2" w:themeTint="99"/>
        <w:left w:val="single" w:sz="4" w:space="0" w:color="D0F852" w:themeColor="accent2" w:themeTint="99"/>
        <w:bottom w:val="single" w:sz="4" w:space="0" w:color="D0F852" w:themeColor="accent2" w:themeTint="99"/>
        <w:right w:val="single" w:sz="4" w:space="0" w:color="D0F852" w:themeColor="accent2" w:themeTint="99"/>
        <w:insideH w:val="single" w:sz="4" w:space="0" w:color="D0F852" w:themeColor="accent2" w:themeTint="99"/>
        <w:insideV w:val="single" w:sz="4" w:space="0" w:color="D0F85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  <w:tblStylePr w:type="neCell">
      <w:tblPr/>
      <w:tcPr>
        <w:tcBorders>
          <w:bottom w:val="single" w:sz="4" w:space="0" w:color="D0F852" w:themeColor="accent2" w:themeTint="99"/>
        </w:tcBorders>
      </w:tcPr>
    </w:tblStylePr>
    <w:tblStylePr w:type="nwCell">
      <w:tblPr/>
      <w:tcPr>
        <w:tcBorders>
          <w:bottom w:val="single" w:sz="4" w:space="0" w:color="D0F852" w:themeColor="accent2" w:themeTint="99"/>
        </w:tcBorders>
      </w:tcPr>
    </w:tblStylePr>
    <w:tblStylePr w:type="seCell">
      <w:tblPr/>
      <w:tcPr>
        <w:tcBorders>
          <w:top w:val="single" w:sz="4" w:space="0" w:color="D0F852" w:themeColor="accent2" w:themeTint="99"/>
        </w:tcBorders>
      </w:tcPr>
    </w:tblStylePr>
    <w:tblStylePr w:type="swCell">
      <w:tblPr/>
      <w:tcPr>
        <w:tcBorders>
          <w:top w:val="single" w:sz="4" w:space="0" w:color="D0F852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4AEDD5" w:themeColor="accent3" w:themeTint="99"/>
        <w:left w:val="single" w:sz="4" w:space="0" w:color="4AEDD5" w:themeColor="accent3" w:themeTint="99"/>
        <w:bottom w:val="single" w:sz="4" w:space="0" w:color="4AEDD5" w:themeColor="accent3" w:themeTint="99"/>
        <w:right w:val="single" w:sz="4" w:space="0" w:color="4AEDD5" w:themeColor="accent3" w:themeTint="99"/>
        <w:insideH w:val="single" w:sz="4" w:space="0" w:color="4AEDD5" w:themeColor="accent3" w:themeTint="99"/>
        <w:insideV w:val="single" w:sz="4" w:space="0" w:color="4AEDD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  <w:tblStylePr w:type="neCell">
      <w:tblPr/>
      <w:tcPr>
        <w:tcBorders>
          <w:bottom w:val="single" w:sz="4" w:space="0" w:color="4AEDD5" w:themeColor="accent3" w:themeTint="99"/>
        </w:tcBorders>
      </w:tcPr>
    </w:tblStylePr>
    <w:tblStylePr w:type="nwCell">
      <w:tblPr/>
      <w:tcPr>
        <w:tcBorders>
          <w:bottom w:val="single" w:sz="4" w:space="0" w:color="4AEDD5" w:themeColor="accent3" w:themeTint="99"/>
        </w:tcBorders>
      </w:tcPr>
    </w:tblStylePr>
    <w:tblStylePr w:type="seCell">
      <w:tblPr/>
      <w:tcPr>
        <w:tcBorders>
          <w:top w:val="single" w:sz="4" w:space="0" w:color="4AEDD5" w:themeColor="accent3" w:themeTint="99"/>
        </w:tcBorders>
      </w:tcPr>
    </w:tblStylePr>
    <w:tblStylePr w:type="swCell">
      <w:tblPr/>
      <w:tcPr>
        <w:tcBorders>
          <w:top w:val="single" w:sz="4" w:space="0" w:color="4AEDD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0ECD4" w:themeColor="accent4" w:themeTint="99"/>
        <w:left w:val="single" w:sz="4" w:space="0" w:color="60ECD4" w:themeColor="accent4" w:themeTint="99"/>
        <w:bottom w:val="single" w:sz="4" w:space="0" w:color="60ECD4" w:themeColor="accent4" w:themeTint="99"/>
        <w:right w:val="single" w:sz="4" w:space="0" w:color="60ECD4" w:themeColor="accent4" w:themeTint="99"/>
        <w:insideH w:val="single" w:sz="4" w:space="0" w:color="60ECD4" w:themeColor="accent4" w:themeTint="99"/>
        <w:insideV w:val="single" w:sz="4" w:space="0" w:color="60ECD4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  <w:tblStylePr w:type="neCell">
      <w:tblPr/>
      <w:tcPr>
        <w:tcBorders>
          <w:bottom w:val="single" w:sz="4" w:space="0" w:color="60ECD4" w:themeColor="accent4" w:themeTint="99"/>
        </w:tcBorders>
      </w:tcPr>
    </w:tblStylePr>
    <w:tblStylePr w:type="nwCell">
      <w:tblPr/>
      <w:tcPr>
        <w:tcBorders>
          <w:bottom w:val="single" w:sz="4" w:space="0" w:color="60ECD4" w:themeColor="accent4" w:themeTint="99"/>
        </w:tcBorders>
      </w:tcPr>
    </w:tblStylePr>
    <w:tblStylePr w:type="seCell">
      <w:tblPr/>
      <w:tcPr>
        <w:tcBorders>
          <w:top w:val="single" w:sz="4" w:space="0" w:color="60ECD4" w:themeColor="accent4" w:themeTint="99"/>
        </w:tcBorders>
      </w:tcPr>
    </w:tblStylePr>
    <w:tblStylePr w:type="swCell">
      <w:tblPr/>
      <w:tcPr>
        <w:tcBorders>
          <w:top w:val="single" w:sz="4" w:space="0" w:color="60ECD4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CF1CF" w:themeColor="accent5" w:themeTint="99"/>
        <w:left w:val="single" w:sz="4" w:space="0" w:color="0CF1CF" w:themeColor="accent5" w:themeTint="99"/>
        <w:bottom w:val="single" w:sz="4" w:space="0" w:color="0CF1CF" w:themeColor="accent5" w:themeTint="99"/>
        <w:right w:val="single" w:sz="4" w:space="0" w:color="0CF1CF" w:themeColor="accent5" w:themeTint="99"/>
        <w:insideH w:val="single" w:sz="4" w:space="0" w:color="0CF1CF" w:themeColor="accent5" w:themeTint="99"/>
        <w:insideV w:val="single" w:sz="4" w:space="0" w:color="0CF1C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  <w:tblStylePr w:type="neCell">
      <w:tblPr/>
      <w:tcPr>
        <w:tcBorders>
          <w:bottom w:val="single" w:sz="4" w:space="0" w:color="0CF1CF" w:themeColor="accent5" w:themeTint="99"/>
        </w:tcBorders>
      </w:tcPr>
    </w:tblStylePr>
    <w:tblStylePr w:type="nwCell">
      <w:tblPr/>
      <w:tcPr>
        <w:tcBorders>
          <w:bottom w:val="single" w:sz="4" w:space="0" w:color="0CF1CF" w:themeColor="accent5" w:themeTint="99"/>
        </w:tcBorders>
      </w:tcPr>
    </w:tblStylePr>
    <w:tblStylePr w:type="seCell">
      <w:tblPr/>
      <w:tcPr>
        <w:tcBorders>
          <w:top w:val="single" w:sz="4" w:space="0" w:color="0CF1CF" w:themeColor="accent5" w:themeTint="99"/>
        </w:tcBorders>
      </w:tcPr>
    </w:tblStylePr>
    <w:tblStylePr w:type="swCell">
      <w:tblPr/>
      <w:tcPr>
        <w:tcBorders>
          <w:top w:val="single" w:sz="4" w:space="0" w:color="0CF1C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D83A1" w:themeColor="accent6" w:themeTint="99"/>
        <w:left w:val="single" w:sz="4" w:space="0" w:color="6D83A1" w:themeColor="accent6" w:themeTint="99"/>
        <w:bottom w:val="single" w:sz="4" w:space="0" w:color="6D83A1" w:themeColor="accent6" w:themeTint="99"/>
        <w:right w:val="single" w:sz="4" w:space="0" w:color="6D83A1" w:themeColor="accent6" w:themeTint="99"/>
        <w:insideH w:val="single" w:sz="4" w:space="0" w:color="6D83A1" w:themeColor="accent6" w:themeTint="99"/>
        <w:insideV w:val="single" w:sz="4" w:space="0" w:color="6D83A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  <w:tblStylePr w:type="neCell">
      <w:tblPr/>
      <w:tcPr>
        <w:tcBorders>
          <w:bottom w:val="single" w:sz="4" w:space="0" w:color="6D83A1" w:themeColor="accent6" w:themeTint="99"/>
        </w:tcBorders>
      </w:tcPr>
    </w:tblStylePr>
    <w:tblStylePr w:type="nwCell">
      <w:tblPr/>
      <w:tcPr>
        <w:tcBorders>
          <w:bottom w:val="single" w:sz="4" w:space="0" w:color="6D83A1" w:themeColor="accent6" w:themeTint="99"/>
        </w:tcBorders>
      </w:tcPr>
    </w:tblStylePr>
    <w:tblStylePr w:type="seCell">
      <w:tblPr/>
      <w:tcPr>
        <w:tcBorders>
          <w:top w:val="single" w:sz="4" w:space="0" w:color="6D83A1" w:themeColor="accent6" w:themeTint="99"/>
        </w:tcBorders>
      </w:tcPr>
    </w:tblStylePr>
    <w:tblStylePr w:type="swCell">
      <w:tblPr/>
      <w:tcPr>
        <w:tcBorders>
          <w:top w:val="single" w:sz="4" w:space="0" w:color="6D83A1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BF278" w:themeColor="accent1" w:themeTint="99"/>
        <w:left w:val="single" w:sz="4" w:space="0" w:color="DBF278" w:themeColor="accent1" w:themeTint="99"/>
        <w:bottom w:val="single" w:sz="4" w:space="0" w:color="DBF278" w:themeColor="accent1" w:themeTint="99"/>
        <w:right w:val="single" w:sz="4" w:space="0" w:color="DBF278" w:themeColor="accent1" w:themeTint="99"/>
        <w:insideH w:val="single" w:sz="4" w:space="0" w:color="DBF278" w:themeColor="accent1" w:themeTint="99"/>
        <w:insideV w:val="single" w:sz="4" w:space="0" w:color="DBF27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EA1F" w:themeColor="accent1"/>
          <w:left w:val="single" w:sz="4" w:space="0" w:color="C3EA1F" w:themeColor="accent1"/>
          <w:bottom w:val="single" w:sz="4" w:space="0" w:color="C3EA1F" w:themeColor="accent1"/>
          <w:right w:val="single" w:sz="4" w:space="0" w:color="C3EA1F" w:themeColor="accent1"/>
          <w:insideH w:val="nil"/>
          <w:insideV w:val="nil"/>
        </w:tcBorders>
        <w:shd w:val="clear" w:color="auto" w:fill="C3EA1F" w:themeFill="accent1"/>
      </w:tcPr>
    </w:tblStylePr>
    <w:tblStylePr w:type="lastRow">
      <w:rPr>
        <w:b/>
        <w:bCs/>
      </w:rPr>
      <w:tblPr/>
      <w:tcPr>
        <w:tcBorders>
          <w:top w:val="double" w:sz="4" w:space="0" w:color="C3EA1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0F852" w:themeColor="accent2" w:themeTint="99"/>
        <w:left w:val="single" w:sz="4" w:space="0" w:color="D0F852" w:themeColor="accent2" w:themeTint="99"/>
        <w:bottom w:val="single" w:sz="4" w:space="0" w:color="D0F852" w:themeColor="accent2" w:themeTint="99"/>
        <w:right w:val="single" w:sz="4" w:space="0" w:color="D0F852" w:themeColor="accent2" w:themeTint="99"/>
        <w:insideH w:val="single" w:sz="4" w:space="0" w:color="D0F852" w:themeColor="accent2" w:themeTint="99"/>
        <w:insideV w:val="single" w:sz="4" w:space="0" w:color="D0F85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CB08" w:themeColor="accent2"/>
          <w:left w:val="single" w:sz="4" w:space="0" w:color="9DCB08" w:themeColor="accent2"/>
          <w:bottom w:val="single" w:sz="4" w:space="0" w:color="9DCB08" w:themeColor="accent2"/>
          <w:right w:val="single" w:sz="4" w:space="0" w:color="9DCB08" w:themeColor="accent2"/>
          <w:insideH w:val="nil"/>
          <w:insideV w:val="nil"/>
        </w:tcBorders>
        <w:shd w:val="clear" w:color="auto" w:fill="9DCB08" w:themeFill="accent2"/>
      </w:tcPr>
    </w:tblStylePr>
    <w:tblStylePr w:type="lastRow">
      <w:rPr>
        <w:b/>
        <w:bCs/>
      </w:rPr>
      <w:tblPr/>
      <w:tcPr>
        <w:tcBorders>
          <w:top w:val="double" w:sz="4" w:space="0" w:color="9DCB0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4AEDD5" w:themeColor="accent3" w:themeTint="99"/>
        <w:left w:val="single" w:sz="4" w:space="0" w:color="4AEDD5" w:themeColor="accent3" w:themeTint="99"/>
        <w:bottom w:val="single" w:sz="4" w:space="0" w:color="4AEDD5" w:themeColor="accent3" w:themeTint="99"/>
        <w:right w:val="single" w:sz="4" w:space="0" w:color="4AEDD5" w:themeColor="accent3" w:themeTint="99"/>
        <w:insideH w:val="single" w:sz="4" w:space="0" w:color="4AEDD5" w:themeColor="accent3" w:themeTint="99"/>
        <w:insideV w:val="single" w:sz="4" w:space="0" w:color="4AEDD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A48E" w:themeColor="accent3"/>
          <w:left w:val="single" w:sz="4" w:space="0" w:color="10A48E" w:themeColor="accent3"/>
          <w:bottom w:val="single" w:sz="4" w:space="0" w:color="10A48E" w:themeColor="accent3"/>
          <w:right w:val="single" w:sz="4" w:space="0" w:color="10A48E" w:themeColor="accent3"/>
          <w:insideH w:val="nil"/>
          <w:insideV w:val="nil"/>
        </w:tcBorders>
        <w:shd w:val="clear" w:color="auto" w:fill="10A48E" w:themeFill="accent3"/>
      </w:tcPr>
    </w:tblStylePr>
    <w:tblStylePr w:type="lastRow">
      <w:rPr>
        <w:b/>
        <w:bCs/>
      </w:rPr>
      <w:tblPr/>
      <w:tcPr>
        <w:tcBorders>
          <w:top w:val="double" w:sz="4" w:space="0" w:color="10A4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0ECD4" w:themeColor="accent4" w:themeTint="99"/>
        <w:left w:val="single" w:sz="4" w:space="0" w:color="60ECD4" w:themeColor="accent4" w:themeTint="99"/>
        <w:bottom w:val="single" w:sz="4" w:space="0" w:color="60ECD4" w:themeColor="accent4" w:themeTint="99"/>
        <w:right w:val="single" w:sz="4" w:space="0" w:color="60ECD4" w:themeColor="accent4" w:themeTint="99"/>
        <w:insideH w:val="single" w:sz="4" w:space="0" w:color="60ECD4" w:themeColor="accent4" w:themeTint="99"/>
        <w:insideV w:val="single" w:sz="4" w:space="0" w:color="60ECD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7C0A3" w:themeColor="accent4"/>
          <w:left w:val="single" w:sz="4" w:space="0" w:color="17C0A3" w:themeColor="accent4"/>
          <w:bottom w:val="single" w:sz="4" w:space="0" w:color="17C0A3" w:themeColor="accent4"/>
          <w:right w:val="single" w:sz="4" w:space="0" w:color="17C0A3" w:themeColor="accent4"/>
          <w:insideH w:val="nil"/>
          <w:insideV w:val="nil"/>
        </w:tcBorders>
        <w:shd w:val="clear" w:color="auto" w:fill="17C0A3" w:themeFill="accent4"/>
      </w:tcPr>
    </w:tblStylePr>
    <w:tblStylePr w:type="lastRow">
      <w:rPr>
        <w:b/>
        <w:bCs/>
      </w:rPr>
      <w:tblPr/>
      <w:tcPr>
        <w:tcBorders>
          <w:top w:val="double" w:sz="4" w:space="0" w:color="17C0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CF1CF" w:themeColor="accent5" w:themeTint="99"/>
        <w:left w:val="single" w:sz="4" w:space="0" w:color="0CF1CF" w:themeColor="accent5" w:themeTint="99"/>
        <w:bottom w:val="single" w:sz="4" w:space="0" w:color="0CF1CF" w:themeColor="accent5" w:themeTint="99"/>
        <w:right w:val="single" w:sz="4" w:space="0" w:color="0CF1CF" w:themeColor="accent5" w:themeTint="99"/>
        <w:insideH w:val="single" w:sz="4" w:space="0" w:color="0CF1CF" w:themeColor="accent5" w:themeTint="99"/>
        <w:insideV w:val="single" w:sz="4" w:space="0" w:color="0CF1C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44F44" w:themeColor="accent5"/>
          <w:left w:val="single" w:sz="4" w:space="0" w:color="044F44" w:themeColor="accent5"/>
          <w:bottom w:val="single" w:sz="4" w:space="0" w:color="044F44" w:themeColor="accent5"/>
          <w:right w:val="single" w:sz="4" w:space="0" w:color="044F44" w:themeColor="accent5"/>
          <w:insideH w:val="nil"/>
          <w:insideV w:val="nil"/>
        </w:tcBorders>
        <w:shd w:val="clear" w:color="auto" w:fill="044F44" w:themeFill="accent5"/>
      </w:tcPr>
    </w:tblStylePr>
    <w:tblStylePr w:type="lastRow">
      <w:rPr>
        <w:b/>
        <w:bCs/>
      </w:rPr>
      <w:tblPr/>
      <w:tcPr>
        <w:tcBorders>
          <w:top w:val="double" w:sz="4" w:space="0" w:color="044F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D83A1" w:themeColor="accent6" w:themeTint="99"/>
        <w:left w:val="single" w:sz="4" w:space="0" w:color="6D83A1" w:themeColor="accent6" w:themeTint="99"/>
        <w:bottom w:val="single" w:sz="4" w:space="0" w:color="6D83A1" w:themeColor="accent6" w:themeTint="99"/>
        <w:right w:val="single" w:sz="4" w:space="0" w:color="6D83A1" w:themeColor="accent6" w:themeTint="99"/>
        <w:insideH w:val="single" w:sz="4" w:space="0" w:color="6D83A1" w:themeColor="accent6" w:themeTint="99"/>
        <w:insideV w:val="single" w:sz="4" w:space="0" w:color="6D83A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3644" w:themeColor="accent6"/>
          <w:left w:val="single" w:sz="4" w:space="0" w:color="2C3644" w:themeColor="accent6"/>
          <w:bottom w:val="single" w:sz="4" w:space="0" w:color="2C3644" w:themeColor="accent6"/>
          <w:right w:val="single" w:sz="4" w:space="0" w:color="2C3644" w:themeColor="accent6"/>
          <w:insideH w:val="nil"/>
          <w:insideV w:val="nil"/>
        </w:tcBorders>
        <w:shd w:val="clear" w:color="auto" w:fill="2C3644" w:themeFill="accent6"/>
      </w:tcPr>
    </w:tblStylePr>
    <w:tblStylePr w:type="lastRow">
      <w:rPr>
        <w:b/>
        <w:bCs/>
      </w:rPr>
      <w:tblPr/>
      <w:tcPr>
        <w:tcBorders>
          <w:top w:val="double" w:sz="4" w:space="0" w:color="2C36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AD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EA1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EA1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EA1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EA1F" w:themeFill="accent1"/>
      </w:tcPr>
    </w:tblStylePr>
    <w:tblStylePr w:type="band1Vert">
      <w:tblPr/>
      <w:tcPr>
        <w:shd w:val="clear" w:color="auto" w:fill="E7F6A5" w:themeFill="accent1" w:themeFillTint="66"/>
      </w:tcPr>
    </w:tblStylePr>
    <w:tblStylePr w:type="band1Horz">
      <w:tblPr/>
      <w:tcPr>
        <w:shd w:val="clear" w:color="auto" w:fill="E7F6A5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CC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CB0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CB0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CB0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CB08" w:themeFill="accent2"/>
      </w:tcPr>
    </w:tblStylePr>
    <w:tblStylePr w:type="band1Vert">
      <w:tblPr/>
      <w:tcPr>
        <w:shd w:val="clear" w:color="auto" w:fill="E0FA8B" w:themeFill="accent2" w:themeFillTint="66"/>
      </w:tcPr>
    </w:tblStylePr>
    <w:tblStylePr w:type="band1Horz">
      <w:tblPr/>
      <w:tcPr>
        <w:shd w:val="clear" w:color="auto" w:fill="E0FA8B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2F9F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0A4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0A4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0A4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0A48E" w:themeFill="accent3"/>
      </w:tcPr>
    </w:tblStylePr>
    <w:tblStylePr w:type="band1Vert">
      <w:tblPr/>
      <w:tcPr>
        <w:shd w:val="clear" w:color="auto" w:fill="86F3E3" w:themeFill="accent3" w:themeFillTint="66"/>
      </w:tcPr>
    </w:tblStylePr>
    <w:tblStylePr w:type="band1Horz">
      <w:tblPr/>
      <w:tcPr>
        <w:shd w:val="clear" w:color="auto" w:fill="86F3E3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F8F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7C0A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7C0A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7C0A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7C0A3" w:themeFill="accent4"/>
      </w:tcPr>
    </w:tblStylePr>
    <w:tblStylePr w:type="band1Vert">
      <w:tblPr/>
      <w:tcPr>
        <w:shd w:val="clear" w:color="auto" w:fill="95F2E2" w:themeFill="accent4" w:themeFillTint="66"/>
      </w:tcPr>
    </w:tblStylePr>
    <w:tblStylePr w:type="band1Horz">
      <w:tblPr/>
      <w:tcPr>
        <w:shd w:val="clear" w:color="auto" w:fill="95F2E2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DFBE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44F4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44F4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44F4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44F44" w:themeFill="accent5"/>
      </w:tcPr>
    </w:tblStylePr>
    <w:tblStylePr w:type="band1Vert">
      <w:tblPr/>
      <w:tcPr>
        <w:shd w:val="clear" w:color="auto" w:fill="5CF6DF" w:themeFill="accent5" w:themeFillTint="66"/>
      </w:tcPr>
    </w:tblStylePr>
    <w:tblStylePr w:type="band1Horz">
      <w:tblPr/>
      <w:tcPr>
        <w:shd w:val="clear" w:color="auto" w:fill="5CF6D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5D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364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364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364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3644" w:themeFill="accent6"/>
      </w:tcPr>
    </w:tblStylePr>
    <w:tblStylePr w:type="band1Vert">
      <w:tblPr/>
      <w:tcPr>
        <w:shd w:val="clear" w:color="auto" w:fill="9EACC0" w:themeFill="accent6" w:themeFillTint="66"/>
      </w:tcPr>
    </w:tblStylePr>
    <w:tblStylePr w:type="band1Horz">
      <w:tblPr/>
      <w:tcPr>
        <w:shd w:val="clear" w:color="auto" w:fill="9EACC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72222"/>
    <w:pPr>
      <w:spacing w:after="0" w:line="240" w:lineRule="auto"/>
    </w:pPr>
    <w:rPr>
      <w:color w:val="95B511" w:themeColor="accent1" w:themeShade="BF"/>
    </w:rPr>
    <w:tblPr>
      <w:tblStyleRowBandSize w:val="1"/>
      <w:tblStyleColBandSize w:val="1"/>
      <w:tblBorders>
        <w:top w:val="single" w:sz="4" w:space="0" w:color="DBF278" w:themeColor="accent1" w:themeTint="99"/>
        <w:left w:val="single" w:sz="4" w:space="0" w:color="DBF278" w:themeColor="accent1" w:themeTint="99"/>
        <w:bottom w:val="single" w:sz="4" w:space="0" w:color="DBF278" w:themeColor="accent1" w:themeTint="99"/>
        <w:right w:val="single" w:sz="4" w:space="0" w:color="DBF278" w:themeColor="accent1" w:themeTint="99"/>
        <w:insideH w:val="single" w:sz="4" w:space="0" w:color="DBF278" w:themeColor="accent1" w:themeTint="99"/>
        <w:insideV w:val="single" w:sz="4" w:space="0" w:color="DBF27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DBF27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F27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72222"/>
    <w:pPr>
      <w:spacing w:after="0" w:line="240" w:lineRule="auto"/>
    </w:pPr>
    <w:rPr>
      <w:color w:val="749706" w:themeColor="accent2" w:themeShade="BF"/>
    </w:rPr>
    <w:tblPr>
      <w:tblStyleRowBandSize w:val="1"/>
      <w:tblStyleColBandSize w:val="1"/>
      <w:tblBorders>
        <w:top w:val="single" w:sz="4" w:space="0" w:color="D0F852" w:themeColor="accent2" w:themeTint="99"/>
        <w:left w:val="single" w:sz="4" w:space="0" w:color="D0F852" w:themeColor="accent2" w:themeTint="99"/>
        <w:bottom w:val="single" w:sz="4" w:space="0" w:color="D0F852" w:themeColor="accent2" w:themeTint="99"/>
        <w:right w:val="single" w:sz="4" w:space="0" w:color="D0F852" w:themeColor="accent2" w:themeTint="99"/>
        <w:insideH w:val="single" w:sz="4" w:space="0" w:color="D0F852" w:themeColor="accent2" w:themeTint="99"/>
        <w:insideV w:val="single" w:sz="4" w:space="0" w:color="D0F85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0F85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F85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72222"/>
    <w:pPr>
      <w:spacing w:after="0" w:line="240" w:lineRule="auto"/>
    </w:pPr>
    <w:rPr>
      <w:color w:val="0C7A6A" w:themeColor="accent3" w:themeShade="BF"/>
    </w:rPr>
    <w:tblPr>
      <w:tblStyleRowBandSize w:val="1"/>
      <w:tblStyleColBandSize w:val="1"/>
      <w:tblBorders>
        <w:top w:val="single" w:sz="4" w:space="0" w:color="4AEDD5" w:themeColor="accent3" w:themeTint="99"/>
        <w:left w:val="single" w:sz="4" w:space="0" w:color="4AEDD5" w:themeColor="accent3" w:themeTint="99"/>
        <w:bottom w:val="single" w:sz="4" w:space="0" w:color="4AEDD5" w:themeColor="accent3" w:themeTint="99"/>
        <w:right w:val="single" w:sz="4" w:space="0" w:color="4AEDD5" w:themeColor="accent3" w:themeTint="99"/>
        <w:insideH w:val="single" w:sz="4" w:space="0" w:color="4AEDD5" w:themeColor="accent3" w:themeTint="99"/>
        <w:insideV w:val="single" w:sz="4" w:space="0" w:color="4AEDD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AEDD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AEDD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72222"/>
    <w:pPr>
      <w:spacing w:after="0" w:line="240" w:lineRule="auto"/>
    </w:pPr>
    <w:rPr>
      <w:color w:val="118F79" w:themeColor="accent4" w:themeShade="BF"/>
    </w:rPr>
    <w:tblPr>
      <w:tblStyleRowBandSize w:val="1"/>
      <w:tblStyleColBandSize w:val="1"/>
      <w:tblBorders>
        <w:top w:val="single" w:sz="4" w:space="0" w:color="60ECD4" w:themeColor="accent4" w:themeTint="99"/>
        <w:left w:val="single" w:sz="4" w:space="0" w:color="60ECD4" w:themeColor="accent4" w:themeTint="99"/>
        <w:bottom w:val="single" w:sz="4" w:space="0" w:color="60ECD4" w:themeColor="accent4" w:themeTint="99"/>
        <w:right w:val="single" w:sz="4" w:space="0" w:color="60ECD4" w:themeColor="accent4" w:themeTint="99"/>
        <w:insideH w:val="single" w:sz="4" w:space="0" w:color="60ECD4" w:themeColor="accent4" w:themeTint="99"/>
        <w:insideV w:val="single" w:sz="4" w:space="0" w:color="60ECD4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ECD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ECD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72222"/>
    <w:pPr>
      <w:spacing w:after="0" w:line="240" w:lineRule="auto"/>
    </w:pPr>
    <w:rPr>
      <w:color w:val="033B32" w:themeColor="accent5" w:themeShade="BF"/>
    </w:rPr>
    <w:tblPr>
      <w:tblStyleRowBandSize w:val="1"/>
      <w:tblStyleColBandSize w:val="1"/>
      <w:tblBorders>
        <w:top w:val="single" w:sz="4" w:space="0" w:color="0CF1CF" w:themeColor="accent5" w:themeTint="99"/>
        <w:left w:val="single" w:sz="4" w:space="0" w:color="0CF1CF" w:themeColor="accent5" w:themeTint="99"/>
        <w:bottom w:val="single" w:sz="4" w:space="0" w:color="0CF1CF" w:themeColor="accent5" w:themeTint="99"/>
        <w:right w:val="single" w:sz="4" w:space="0" w:color="0CF1CF" w:themeColor="accent5" w:themeTint="99"/>
        <w:insideH w:val="single" w:sz="4" w:space="0" w:color="0CF1CF" w:themeColor="accent5" w:themeTint="99"/>
        <w:insideV w:val="single" w:sz="4" w:space="0" w:color="0CF1C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0CF1C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CF1C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72222"/>
    <w:pPr>
      <w:spacing w:after="0" w:line="240" w:lineRule="auto"/>
    </w:pPr>
    <w:rPr>
      <w:color w:val="212832" w:themeColor="accent6" w:themeShade="BF"/>
    </w:rPr>
    <w:tblPr>
      <w:tblStyleRowBandSize w:val="1"/>
      <w:tblStyleColBandSize w:val="1"/>
      <w:tblBorders>
        <w:top w:val="single" w:sz="4" w:space="0" w:color="6D83A1" w:themeColor="accent6" w:themeTint="99"/>
        <w:left w:val="single" w:sz="4" w:space="0" w:color="6D83A1" w:themeColor="accent6" w:themeTint="99"/>
        <w:bottom w:val="single" w:sz="4" w:space="0" w:color="6D83A1" w:themeColor="accent6" w:themeTint="99"/>
        <w:right w:val="single" w:sz="4" w:space="0" w:color="6D83A1" w:themeColor="accent6" w:themeTint="99"/>
        <w:insideH w:val="single" w:sz="4" w:space="0" w:color="6D83A1" w:themeColor="accent6" w:themeTint="99"/>
        <w:insideV w:val="single" w:sz="4" w:space="0" w:color="6D83A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D83A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83A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72222"/>
    <w:pPr>
      <w:spacing w:after="0" w:line="240" w:lineRule="auto"/>
    </w:pPr>
    <w:rPr>
      <w:color w:val="95B511" w:themeColor="accent1" w:themeShade="BF"/>
    </w:rPr>
    <w:tblPr>
      <w:tblStyleRowBandSize w:val="1"/>
      <w:tblStyleColBandSize w:val="1"/>
      <w:tblBorders>
        <w:top w:val="single" w:sz="4" w:space="0" w:color="DBF278" w:themeColor="accent1" w:themeTint="99"/>
        <w:left w:val="single" w:sz="4" w:space="0" w:color="DBF278" w:themeColor="accent1" w:themeTint="99"/>
        <w:bottom w:val="single" w:sz="4" w:space="0" w:color="DBF278" w:themeColor="accent1" w:themeTint="99"/>
        <w:right w:val="single" w:sz="4" w:space="0" w:color="DBF278" w:themeColor="accent1" w:themeTint="99"/>
        <w:insideH w:val="single" w:sz="4" w:space="0" w:color="DBF278" w:themeColor="accent1" w:themeTint="99"/>
        <w:insideV w:val="single" w:sz="4" w:space="0" w:color="DBF27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  <w:tblStylePr w:type="neCell">
      <w:tblPr/>
      <w:tcPr>
        <w:tcBorders>
          <w:bottom w:val="single" w:sz="4" w:space="0" w:color="DBF278" w:themeColor="accent1" w:themeTint="99"/>
        </w:tcBorders>
      </w:tcPr>
    </w:tblStylePr>
    <w:tblStylePr w:type="nwCell">
      <w:tblPr/>
      <w:tcPr>
        <w:tcBorders>
          <w:bottom w:val="single" w:sz="4" w:space="0" w:color="DBF278" w:themeColor="accent1" w:themeTint="99"/>
        </w:tcBorders>
      </w:tcPr>
    </w:tblStylePr>
    <w:tblStylePr w:type="seCell">
      <w:tblPr/>
      <w:tcPr>
        <w:tcBorders>
          <w:top w:val="single" w:sz="4" w:space="0" w:color="DBF278" w:themeColor="accent1" w:themeTint="99"/>
        </w:tcBorders>
      </w:tcPr>
    </w:tblStylePr>
    <w:tblStylePr w:type="swCell">
      <w:tblPr/>
      <w:tcPr>
        <w:tcBorders>
          <w:top w:val="single" w:sz="4" w:space="0" w:color="DBF27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72222"/>
    <w:pPr>
      <w:spacing w:after="0" w:line="240" w:lineRule="auto"/>
    </w:pPr>
    <w:rPr>
      <w:color w:val="749706" w:themeColor="accent2" w:themeShade="BF"/>
    </w:rPr>
    <w:tblPr>
      <w:tblStyleRowBandSize w:val="1"/>
      <w:tblStyleColBandSize w:val="1"/>
      <w:tblBorders>
        <w:top w:val="single" w:sz="4" w:space="0" w:color="D0F852" w:themeColor="accent2" w:themeTint="99"/>
        <w:left w:val="single" w:sz="4" w:space="0" w:color="D0F852" w:themeColor="accent2" w:themeTint="99"/>
        <w:bottom w:val="single" w:sz="4" w:space="0" w:color="D0F852" w:themeColor="accent2" w:themeTint="99"/>
        <w:right w:val="single" w:sz="4" w:space="0" w:color="D0F852" w:themeColor="accent2" w:themeTint="99"/>
        <w:insideH w:val="single" w:sz="4" w:space="0" w:color="D0F852" w:themeColor="accent2" w:themeTint="99"/>
        <w:insideV w:val="single" w:sz="4" w:space="0" w:color="D0F85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  <w:tblStylePr w:type="neCell">
      <w:tblPr/>
      <w:tcPr>
        <w:tcBorders>
          <w:bottom w:val="single" w:sz="4" w:space="0" w:color="D0F852" w:themeColor="accent2" w:themeTint="99"/>
        </w:tcBorders>
      </w:tcPr>
    </w:tblStylePr>
    <w:tblStylePr w:type="nwCell">
      <w:tblPr/>
      <w:tcPr>
        <w:tcBorders>
          <w:bottom w:val="single" w:sz="4" w:space="0" w:color="D0F852" w:themeColor="accent2" w:themeTint="99"/>
        </w:tcBorders>
      </w:tcPr>
    </w:tblStylePr>
    <w:tblStylePr w:type="seCell">
      <w:tblPr/>
      <w:tcPr>
        <w:tcBorders>
          <w:top w:val="single" w:sz="4" w:space="0" w:color="D0F852" w:themeColor="accent2" w:themeTint="99"/>
        </w:tcBorders>
      </w:tcPr>
    </w:tblStylePr>
    <w:tblStylePr w:type="swCell">
      <w:tblPr/>
      <w:tcPr>
        <w:tcBorders>
          <w:top w:val="single" w:sz="4" w:space="0" w:color="D0F852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72222"/>
    <w:pPr>
      <w:spacing w:after="0" w:line="240" w:lineRule="auto"/>
    </w:pPr>
    <w:rPr>
      <w:color w:val="0C7A6A" w:themeColor="accent3" w:themeShade="BF"/>
    </w:rPr>
    <w:tblPr>
      <w:tblStyleRowBandSize w:val="1"/>
      <w:tblStyleColBandSize w:val="1"/>
      <w:tblBorders>
        <w:top w:val="single" w:sz="4" w:space="0" w:color="4AEDD5" w:themeColor="accent3" w:themeTint="99"/>
        <w:left w:val="single" w:sz="4" w:space="0" w:color="4AEDD5" w:themeColor="accent3" w:themeTint="99"/>
        <w:bottom w:val="single" w:sz="4" w:space="0" w:color="4AEDD5" w:themeColor="accent3" w:themeTint="99"/>
        <w:right w:val="single" w:sz="4" w:space="0" w:color="4AEDD5" w:themeColor="accent3" w:themeTint="99"/>
        <w:insideH w:val="single" w:sz="4" w:space="0" w:color="4AEDD5" w:themeColor="accent3" w:themeTint="99"/>
        <w:insideV w:val="single" w:sz="4" w:space="0" w:color="4AEDD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  <w:tblStylePr w:type="neCell">
      <w:tblPr/>
      <w:tcPr>
        <w:tcBorders>
          <w:bottom w:val="single" w:sz="4" w:space="0" w:color="4AEDD5" w:themeColor="accent3" w:themeTint="99"/>
        </w:tcBorders>
      </w:tcPr>
    </w:tblStylePr>
    <w:tblStylePr w:type="nwCell">
      <w:tblPr/>
      <w:tcPr>
        <w:tcBorders>
          <w:bottom w:val="single" w:sz="4" w:space="0" w:color="4AEDD5" w:themeColor="accent3" w:themeTint="99"/>
        </w:tcBorders>
      </w:tcPr>
    </w:tblStylePr>
    <w:tblStylePr w:type="seCell">
      <w:tblPr/>
      <w:tcPr>
        <w:tcBorders>
          <w:top w:val="single" w:sz="4" w:space="0" w:color="4AEDD5" w:themeColor="accent3" w:themeTint="99"/>
        </w:tcBorders>
      </w:tcPr>
    </w:tblStylePr>
    <w:tblStylePr w:type="swCell">
      <w:tblPr/>
      <w:tcPr>
        <w:tcBorders>
          <w:top w:val="single" w:sz="4" w:space="0" w:color="4AEDD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72222"/>
    <w:pPr>
      <w:spacing w:after="0" w:line="240" w:lineRule="auto"/>
    </w:pPr>
    <w:rPr>
      <w:color w:val="118F79" w:themeColor="accent4" w:themeShade="BF"/>
    </w:rPr>
    <w:tblPr>
      <w:tblStyleRowBandSize w:val="1"/>
      <w:tblStyleColBandSize w:val="1"/>
      <w:tblBorders>
        <w:top w:val="single" w:sz="4" w:space="0" w:color="60ECD4" w:themeColor="accent4" w:themeTint="99"/>
        <w:left w:val="single" w:sz="4" w:space="0" w:color="60ECD4" w:themeColor="accent4" w:themeTint="99"/>
        <w:bottom w:val="single" w:sz="4" w:space="0" w:color="60ECD4" w:themeColor="accent4" w:themeTint="99"/>
        <w:right w:val="single" w:sz="4" w:space="0" w:color="60ECD4" w:themeColor="accent4" w:themeTint="99"/>
        <w:insideH w:val="single" w:sz="4" w:space="0" w:color="60ECD4" w:themeColor="accent4" w:themeTint="99"/>
        <w:insideV w:val="single" w:sz="4" w:space="0" w:color="60ECD4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  <w:tblStylePr w:type="neCell">
      <w:tblPr/>
      <w:tcPr>
        <w:tcBorders>
          <w:bottom w:val="single" w:sz="4" w:space="0" w:color="60ECD4" w:themeColor="accent4" w:themeTint="99"/>
        </w:tcBorders>
      </w:tcPr>
    </w:tblStylePr>
    <w:tblStylePr w:type="nwCell">
      <w:tblPr/>
      <w:tcPr>
        <w:tcBorders>
          <w:bottom w:val="single" w:sz="4" w:space="0" w:color="60ECD4" w:themeColor="accent4" w:themeTint="99"/>
        </w:tcBorders>
      </w:tcPr>
    </w:tblStylePr>
    <w:tblStylePr w:type="seCell">
      <w:tblPr/>
      <w:tcPr>
        <w:tcBorders>
          <w:top w:val="single" w:sz="4" w:space="0" w:color="60ECD4" w:themeColor="accent4" w:themeTint="99"/>
        </w:tcBorders>
      </w:tcPr>
    </w:tblStylePr>
    <w:tblStylePr w:type="swCell">
      <w:tblPr/>
      <w:tcPr>
        <w:tcBorders>
          <w:top w:val="single" w:sz="4" w:space="0" w:color="60ECD4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72222"/>
    <w:pPr>
      <w:spacing w:after="0" w:line="240" w:lineRule="auto"/>
    </w:pPr>
    <w:rPr>
      <w:color w:val="033B32" w:themeColor="accent5" w:themeShade="BF"/>
    </w:rPr>
    <w:tblPr>
      <w:tblStyleRowBandSize w:val="1"/>
      <w:tblStyleColBandSize w:val="1"/>
      <w:tblBorders>
        <w:top w:val="single" w:sz="4" w:space="0" w:color="0CF1CF" w:themeColor="accent5" w:themeTint="99"/>
        <w:left w:val="single" w:sz="4" w:space="0" w:color="0CF1CF" w:themeColor="accent5" w:themeTint="99"/>
        <w:bottom w:val="single" w:sz="4" w:space="0" w:color="0CF1CF" w:themeColor="accent5" w:themeTint="99"/>
        <w:right w:val="single" w:sz="4" w:space="0" w:color="0CF1CF" w:themeColor="accent5" w:themeTint="99"/>
        <w:insideH w:val="single" w:sz="4" w:space="0" w:color="0CF1CF" w:themeColor="accent5" w:themeTint="99"/>
        <w:insideV w:val="single" w:sz="4" w:space="0" w:color="0CF1C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  <w:tblStylePr w:type="neCell">
      <w:tblPr/>
      <w:tcPr>
        <w:tcBorders>
          <w:bottom w:val="single" w:sz="4" w:space="0" w:color="0CF1CF" w:themeColor="accent5" w:themeTint="99"/>
        </w:tcBorders>
      </w:tcPr>
    </w:tblStylePr>
    <w:tblStylePr w:type="nwCell">
      <w:tblPr/>
      <w:tcPr>
        <w:tcBorders>
          <w:bottom w:val="single" w:sz="4" w:space="0" w:color="0CF1CF" w:themeColor="accent5" w:themeTint="99"/>
        </w:tcBorders>
      </w:tcPr>
    </w:tblStylePr>
    <w:tblStylePr w:type="seCell">
      <w:tblPr/>
      <w:tcPr>
        <w:tcBorders>
          <w:top w:val="single" w:sz="4" w:space="0" w:color="0CF1CF" w:themeColor="accent5" w:themeTint="99"/>
        </w:tcBorders>
      </w:tcPr>
    </w:tblStylePr>
    <w:tblStylePr w:type="swCell">
      <w:tblPr/>
      <w:tcPr>
        <w:tcBorders>
          <w:top w:val="single" w:sz="4" w:space="0" w:color="0CF1C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72222"/>
    <w:pPr>
      <w:spacing w:after="0" w:line="240" w:lineRule="auto"/>
    </w:pPr>
    <w:rPr>
      <w:color w:val="212832" w:themeColor="accent6" w:themeShade="BF"/>
    </w:rPr>
    <w:tblPr>
      <w:tblStyleRowBandSize w:val="1"/>
      <w:tblStyleColBandSize w:val="1"/>
      <w:tblBorders>
        <w:top w:val="single" w:sz="4" w:space="0" w:color="6D83A1" w:themeColor="accent6" w:themeTint="99"/>
        <w:left w:val="single" w:sz="4" w:space="0" w:color="6D83A1" w:themeColor="accent6" w:themeTint="99"/>
        <w:bottom w:val="single" w:sz="4" w:space="0" w:color="6D83A1" w:themeColor="accent6" w:themeTint="99"/>
        <w:right w:val="single" w:sz="4" w:space="0" w:color="6D83A1" w:themeColor="accent6" w:themeTint="99"/>
        <w:insideH w:val="single" w:sz="4" w:space="0" w:color="6D83A1" w:themeColor="accent6" w:themeTint="99"/>
        <w:insideV w:val="single" w:sz="4" w:space="0" w:color="6D83A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  <w:tblStylePr w:type="neCell">
      <w:tblPr/>
      <w:tcPr>
        <w:tcBorders>
          <w:bottom w:val="single" w:sz="4" w:space="0" w:color="6D83A1" w:themeColor="accent6" w:themeTint="99"/>
        </w:tcBorders>
      </w:tcPr>
    </w:tblStylePr>
    <w:tblStylePr w:type="nwCell">
      <w:tblPr/>
      <w:tcPr>
        <w:tcBorders>
          <w:bottom w:val="single" w:sz="4" w:space="0" w:color="6D83A1" w:themeColor="accent6" w:themeTint="99"/>
        </w:tcBorders>
      </w:tcPr>
    </w:tblStylePr>
    <w:tblStylePr w:type="seCell">
      <w:tblPr/>
      <w:tcPr>
        <w:tcBorders>
          <w:top w:val="single" w:sz="4" w:space="0" w:color="6D83A1" w:themeColor="accent6" w:themeTint="99"/>
        </w:tcBorders>
      </w:tcPr>
    </w:tblStylePr>
    <w:tblStylePr w:type="swCell">
      <w:tblPr/>
      <w:tcPr>
        <w:tcBorders>
          <w:top w:val="single" w:sz="4" w:space="0" w:color="6D83A1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572222"/>
    <w:rPr>
      <w:rFonts w:asciiTheme="majorHAnsi" w:eastAsiaTheme="majorEastAsia" w:hAnsiTheme="majorHAnsi" w:cstheme="majorBidi"/>
      <w:color w:val="63780B" w:themeColor="accent1" w:themeShade="7F"/>
      <w:kern w:val="16"/>
      <w:sz w:val="24"/>
      <w:szCs w:val="24"/>
      <w14:ligatures w14:val="standardContextual"/>
      <w14:numForm w14:val="oldStyle"/>
      <w14:numSpacing w14:val="proportional"/>
      <w14:cntxtAlt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222"/>
    <w:rPr>
      <w:rFonts w:asciiTheme="majorHAnsi" w:eastAsiaTheme="majorEastAsia" w:hAnsiTheme="majorHAnsi" w:cstheme="majorBidi"/>
      <w:i/>
      <w:iCs/>
      <w:color w:val="95B511" w:themeColor="accent1" w:themeShade="B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222"/>
    <w:rPr>
      <w:rFonts w:asciiTheme="majorHAnsi" w:eastAsiaTheme="majorEastAsia" w:hAnsiTheme="majorHAnsi" w:cstheme="majorBidi"/>
      <w:color w:val="95B511" w:themeColor="accent1" w:themeShade="B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222"/>
    <w:rPr>
      <w:rFonts w:asciiTheme="majorHAnsi" w:eastAsiaTheme="majorEastAsia" w:hAnsiTheme="majorHAnsi" w:cstheme="majorBidi"/>
      <w:color w:val="63780B" w:themeColor="accent1" w:themeShade="7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222"/>
    <w:rPr>
      <w:rFonts w:asciiTheme="majorHAnsi" w:eastAsiaTheme="majorEastAsia" w:hAnsiTheme="majorHAnsi" w:cstheme="majorBidi"/>
      <w:i/>
      <w:iCs/>
      <w:color w:val="63780B" w:themeColor="accent1" w:themeShade="7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222"/>
    <w:rPr>
      <w:rFonts w:asciiTheme="majorHAnsi" w:eastAsiaTheme="majorEastAsia" w:hAnsiTheme="majorHAnsi" w:cstheme="majorBidi"/>
      <w:color w:val="272727" w:themeColor="text1" w:themeTint="D8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222"/>
    <w:rPr>
      <w:rFonts w:asciiTheme="majorHAnsi" w:eastAsiaTheme="majorEastAsia" w:hAnsiTheme="majorHAnsi" w:cstheme="majorBidi"/>
      <w:i/>
      <w:iCs/>
      <w:color w:val="272727" w:themeColor="text1" w:themeTint="D8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character" w:styleId="HTMLAcronym">
    <w:name w:val="HTML Acronym"/>
    <w:basedOn w:val="DefaultParagraphFont"/>
    <w:uiPriority w:val="99"/>
    <w:semiHidden/>
    <w:unhideWhenUsed/>
    <w:rsid w:val="00572222"/>
    <w:rPr>
      <w:sz w:val="22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72222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72222"/>
    <w:rPr>
      <w:i/>
      <w:iCs/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HTMLCite">
    <w:name w:val="HTML Cite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TMLCode">
    <w:name w:val="HTML Code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TMLKeyboard">
    <w:name w:val="HTML Keyboard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222"/>
    <w:pPr>
      <w:spacing w:after="0" w:line="240" w:lineRule="auto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222"/>
    <w:rPr>
      <w:rFonts w:ascii="Consolas" w:hAnsi="Consolas"/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HTMLSample">
    <w:name w:val="HTML Sample"/>
    <w:basedOn w:val="DefaultParagraphFont"/>
    <w:uiPriority w:val="99"/>
    <w:semiHidden/>
    <w:unhideWhenUsed/>
    <w:rsid w:val="00572222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yperlink">
    <w:name w:val="Hyperlink"/>
    <w:basedOn w:val="DefaultParagraphFont"/>
    <w:uiPriority w:val="99"/>
    <w:semiHidden/>
    <w:unhideWhenUsed/>
    <w:rsid w:val="000F51EC"/>
    <w:rPr>
      <w:color w:val="0B6051" w:themeColor="accent4" w:themeShade="80"/>
      <w:sz w:val="22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72222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0F51EC"/>
    <w:rPr>
      <w:i/>
      <w:iCs/>
      <w:color w:val="95B511" w:themeColor="accent1" w:themeShade="BF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0F51EC"/>
    <w:pPr>
      <w:pBdr>
        <w:top w:val="single" w:sz="4" w:space="10" w:color="C3EA1F" w:themeColor="accent1"/>
        <w:bottom w:val="single" w:sz="4" w:space="10" w:color="C3EA1F" w:themeColor="accent1"/>
      </w:pBdr>
      <w:spacing w:before="360" w:after="360"/>
      <w:ind w:left="864" w:right="864"/>
      <w:jc w:val="center"/>
    </w:pPr>
    <w:rPr>
      <w:i/>
      <w:iCs/>
      <w:color w:val="95B51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51EC"/>
    <w:rPr>
      <w:i/>
      <w:iCs/>
      <w:color w:val="95B511" w:themeColor="accent1" w:themeShade="BF"/>
    </w:rPr>
  </w:style>
  <w:style w:type="character" w:styleId="IntenseReference">
    <w:name w:val="Intense Reference"/>
    <w:basedOn w:val="DefaultParagraphFont"/>
    <w:uiPriority w:val="32"/>
    <w:semiHidden/>
    <w:qFormat/>
    <w:rsid w:val="000F51EC"/>
    <w:rPr>
      <w:b/>
      <w:bCs/>
      <w:caps w:val="0"/>
      <w:smallCaps/>
      <w:color w:val="95B511" w:themeColor="accent1" w:themeShade="BF"/>
      <w:spacing w:val="5"/>
      <w:sz w:val="22"/>
    </w:rPr>
  </w:style>
  <w:style w:type="table" w:styleId="LightGrid">
    <w:name w:val="Light Grid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C3EA1F" w:themeColor="accent1"/>
        <w:left w:val="single" w:sz="8" w:space="0" w:color="C3EA1F" w:themeColor="accent1"/>
        <w:bottom w:val="single" w:sz="8" w:space="0" w:color="C3EA1F" w:themeColor="accent1"/>
        <w:right w:val="single" w:sz="8" w:space="0" w:color="C3EA1F" w:themeColor="accent1"/>
        <w:insideH w:val="single" w:sz="8" w:space="0" w:color="C3EA1F" w:themeColor="accent1"/>
        <w:insideV w:val="single" w:sz="8" w:space="0" w:color="C3EA1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18" w:space="0" w:color="C3EA1F" w:themeColor="accent1"/>
          <w:right w:val="single" w:sz="8" w:space="0" w:color="C3EA1F" w:themeColor="accent1"/>
          <w:insideH w:val="nil"/>
          <w:insideV w:val="single" w:sz="8" w:space="0" w:color="C3EA1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  <w:insideH w:val="nil"/>
          <w:insideV w:val="single" w:sz="8" w:space="0" w:color="C3EA1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</w:tcBorders>
      </w:tcPr>
    </w:tblStylePr>
    <w:tblStylePr w:type="band1Vert"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</w:tcBorders>
        <w:shd w:val="clear" w:color="auto" w:fill="F0F9C7" w:themeFill="accent1" w:themeFillTint="3F"/>
      </w:tcPr>
    </w:tblStylePr>
    <w:tblStylePr w:type="band1Horz"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  <w:insideV w:val="single" w:sz="8" w:space="0" w:color="C3EA1F" w:themeColor="accent1"/>
        </w:tcBorders>
        <w:shd w:val="clear" w:color="auto" w:fill="F0F9C7" w:themeFill="accent1" w:themeFillTint="3F"/>
      </w:tcPr>
    </w:tblStylePr>
    <w:tblStylePr w:type="band2Horz"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  <w:insideV w:val="single" w:sz="8" w:space="0" w:color="C3EA1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9DCB08" w:themeColor="accent2"/>
        <w:left w:val="single" w:sz="8" w:space="0" w:color="9DCB08" w:themeColor="accent2"/>
        <w:bottom w:val="single" w:sz="8" w:space="0" w:color="9DCB08" w:themeColor="accent2"/>
        <w:right w:val="single" w:sz="8" w:space="0" w:color="9DCB08" w:themeColor="accent2"/>
        <w:insideH w:val="single" w:sz="8" w:space="0" w:color="9DCB08" w:themeColor="accent2"/>
        <w:insideV w:val="single" w:sz="8" w:space="0" w:color="9DCB0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18" w:space="0" w:color="9DCB08" w:themeColor="accent2"/>
          <w:right w:val="single" w:sz="8" w:space="0" w:color="9DCB08" w:themeColor="accent2"/>
          <w:insideH w:val="nil"/>
          <w:insideV w:val="single" w:sz="8" w:space="0" w:color="9DCB0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  <w:insideH w:val="nil"/>
          <w:insideV w:val="single" w:sz="8" w:space="0" w:color="9DCB0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</w:tcBorders>
      </w:tcPr>
    </w:tblStylePr>
    <w:tblStylePr w:type="band1Vert"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</w:tcBorders>
        <w:shd w:val="clear" w:color="auto" w:fill="EBFCB7" w:themeFill="accent2" w:themeFillTint="3F"/>
      </w:tcPr>
    </w:tblStylePr>
    <w:tblStylePr w:type="band1Horz"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  <w:insideV w:val="single" w:sz="8" w:space="0" w:color="9DCB08" w:themeColor="accent2"/>
        </w:tcBorders>
        <w:shd w:val="clear" w:color="auto" w:fill="EBFCB7" w:themeFill="accent2" w:themeFillTint="3F"/>
      </w:tcPr>
    </w:tblStylePr>
    <w:tblStylePr w:type="band2Horz"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  <w:insideV w:val="single" w:sz="8" w:space="0" w:color="9DCB08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0A48E" w:themeColor="accent3"/>
        <w:left w:val="single" w:sz="8" w:space="0" w:color="10A48E" w:themeColor="accent3"/>
        <w:bottom w:val="single" w:sz="8" w:space="0" w:color="10A48E" w:themeColor="accent3"/>
        <w:right w:val="single" w:sz="8" w:space="0" w:color="10A48E" w:themeColor="accent3"/>
        <w:insideH w:val="single" w:sz="8" w:space="0" w:color="10A48E" w:themeColor="accent3"/>
        <w:insideV w:val="single" w:sz="8" w:space="0" w:color="10A4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18" w:space="0" w:color="10A48E" w:themeColor="accent3"/>
          <w:right w:val="single" w:sz="8" w:space="0" w:color="10A48E" w:themeColor="accent3"/>
          <w:insideH w:val="nil"/>
          <w:insideV w:val="single" w:sz="8" w:space="0" w:color="10A4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  <w:insideH w:val="nil"/>
          <w:insideV w:val="single" w:sz="8" w:space="0" w:color="10A4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</w:tcBorders>
      </w:tcPr>
    </w:tblStylePr>
    <w:tblStylePr w:type="band1Vert"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</w:tcBorders>
        <w:shd w:val="clear" w:color="auto" w:fill="B4F7ED" w:themeFill="accent3" w:themeFillTint="3F"/>
      </w:tcPr>
    </w:tblStylePr>
    <w:tblStylePr w:type="band1Horz"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  <w:insideV w:val="single" w:sz="8" w:space="0" w:color="10A48E" w:themeColor="accent3"/>
        </w:tcBorders>
        <w:shd w:val="clear" w:color="auto" w:fill="B4F7ED" w:themeFill="accent3" w:themeFillTint="3F"/>
      </w:tcPr>
    </w:tblStylePr>
    <w:tblStylePr w:type="band2Horz"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  <w:insideV w:val="single" w:sz="8" w:space="0" w:color="10A48E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7C0A3" w:themeColor="accent4"/>
        <w:left w:val="single" w:sz="8" w:space="0" w:color="17C0A3" w:themeColor="accent4"/>
        <w:bottom w:val="single" w:sz="8" w:space="0" w:color="17C0A3" w:themeColor="accent4"/>
        <w:right w:val="single" w:sz="8" w:space="0" w:color="17C0A3" w:themeColor="accent4"/>
        <w:insideH w:val="single" w:sz="8" w:space="0" w:color="17C0A3" w:themeColor="accent4"/>
        <w:insideV w:val="single" w:sz="8" w:space="0" w:color="17C0A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18" w:space="0" w:color="17C0A3" w:themeColor="accent4"/>
          <w:right w:val="single" w:sz="8" w:space="0" w:color="17C0A3" w:themeColor="accent4"/>
          <w:insideH w:val="nil"/>
          <w:insideV w:val="single" w:sz="8" w:space="0" w:color="17C0A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  <w:insideH w:val="nil"/>
          <w:insideV w:val="single" w:sz="8" w:space="0" w:color="17C0A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</w:tcBorders>
      </w:tcPr>
    </w:tblStylePr>
    <w:tblStylePr w:type="band1Vert"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</w:tcBorders>
        <w:shd w:val="clear" w:color="auto" w:fill="BDF7ED" w:themeFill="accent4" w:themeFillTint="3F"/>
      </w:tcPr>
    </w:tblStylePr>
    <w:tblStylePr w:type="band1Horz"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  <w:insideV w:val="single" w:sz="8" w:space="0" w:color="17C0A3" w:themeColor="accent4"/>
        </w:tcBorders>
        <w:shd w:val="clear" w:color="auto" w:fill="BDF7ED" w:themeFill="accent4" w:themeFillTint="3F"/>
      </w:tcPr>
    </w:tblStylePr>
    <w:tblStylePr w:type="band2Horz"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  <w:insideV w:val="single" w:sz="8" w:space="0" w:color="17C0A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44F44" w:themeColor="accent5"/>
        <w:left w:val="single" w:sz="8" w:space="0" w:color="044F44" w:themeColor="accent5"/>
        <w:bottom w:val="single" w:sz="8" w:space="0" w:color="044F44" w:themeColor="accent5"/>
        <w:right w:val="single" w:sz="8" w:space="0" w:color="044F44" w:themeColor="accent5"/>
        <w:insideH w:val="single" w:sz="8" w:space="0" w:color="044F44" w:themeColor="accent5"/>
        <w:insideV w:val="single" w:sz="8" w:space="0" w:color="044F4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18" w:space="0" w:color="044F44" w:themeColor="accent5"/>
          <w:right w:val="single" w:sz="8" w:space="0" w:color="044F44" w:themeColor="accent5"/>
          <w:insideH w:val="nil"/>
          <w:insideV w:val="single" w:sz="8" w:space="0" w:color="044F4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  <w:insideH w:val="nil"/>
          <w:insideV w:val="single" w:sz="8" w:space="0" w:color="044F4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</w:tcBorders>
      </w:tcPr>
    </w:tblStylePr>
    <w:tblStylePr w:type="band1Vert"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</w:tcBorders>
        <w:shd w:val="clear" w:color="auto" w:fill="9AFAEB" w:themeFill="accent5" w:themeFillTint="3F"/>
      </w:tcPr>
    </w:tblStylePr>
    <w:tblStylePr w:type="band1Horz"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  <w:insideV w:val="single" w:sz="8" w:space="0" w:color="044F44" w:themeColor="accent5"/>
        </w:tcBorders>
        <w:shd w:val="clear" w:color="auto" w:fill="9AFAEB" w:themeFill="accent5" w:themeFillTint="3F"/>
      </w:tcPr>
    </w:tblStylePr>
    <w:tblStylePr w:type="band2Horz"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  <w:insideV w:val="single" w:sz="8" w:space="0" w:color="044F4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2C3644" w:themeColor="accent6"/>
        <w:left w:val="single" w:sz="8" w:space="0" w:color="2C3644" w:themeColor="accent6"/>
        <w:bottom w:val="single" w:sz="8" w:space="0" w:color="2C3644" w:themeColor="accent6"/>
        <w:right w:val="single" w:sz="8" w:space="0" w:color="2C3644" w:themeColor="accent6"/>
        <w:insideH w:val="single" w:sz="8" w:space="0" w:color="2C3644" w:themeColor="accent6"/>
        <w:insideV w:val="single" w:sz="8" w:space="0" w:color="2C3644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18" w:space="0" w:color="2C3644" w:themeColor="accent6"/>
          <w:right w:val="single" w:sz="8" w:space="0" w:color="2C3644" w:themeColor="accent6"/>
          <w:insideH w:val="nil"/>
          <w:insideV w:val="single" w:sz="8" w:space="0" w:color="2C3644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  <w:insideH w:val="nil"/>
          <w:insideV w:val="single" w:sz="8" w:space="0" w:color="2C3644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</w:tcBorders>
      </w:tcPr>
    </w:tblStylePr>
    <w:tblStylePr w:type="band1Vert"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</w:tcBorders>
        <w:shd w:val="clear" w:color="auto" w:fill="C3CCD8" w:themeFill="accent6" w:themeFillTint="3F"/>
      </w:tcPr>
    </w:tblStylePr>
    <w:tblStylePr w:type="band1Horz"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  <w:insideV w:val="single" w:sz="8" w:space="0" w:color="2C3644" w:themeColor="accent6"/>
        </w:tcBorders>
        <w:shd w:val="clear" w:color="auto" w:fill="C3CCD8" w:themeFill="accent6" w:themeFillTint="3F"/>
      </w:tcPr>
    </w:tblStylePr>
    <w:tblStylePr w:type="band2Horz"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  <w:insideV w:val="single" w:sz="8" w:space="0" w:color="2C3644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C3EA1F" w:themeColor="accent1"/>
        <w:left w:val="single" w:sz="8" w:space="0" w:color="C3EA1F" w:themeColor="accent1"/>
        <w:bottom w:val="single" w:sz="8" w:space="0" w:color="C3EA1F" w:themeColor="accent1"/>
        <w:right w:val="single" w:sz="8" w:space="0" w:color="C3EA1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EA1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</w:tcBorders>
      </w:tcPr>
    </w:tblStylePr>
    <w:tblStylePr w:type="band1Horz"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9DCB08" w:themeColor="accent2"/>
        <w:left w:val="single" w:sz="8" w:space="0" w:color="9DCB08" w:themeColor="accent2"/>
        <w:bottom w:val="single" w:sz="8" w:space="0" w:color="9DCB08" w:themeColor="accent2"/>
        <w:right w:val="single" w:sz="8" w:space="0" w:color="9DCB0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CB0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</w:tcBorders>
      </w:tcPr>
    </w:tblStylePr>
    <w:tblStylePr w:type="band1Horz"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0A48E" w:themeColor="accent3"/>
        <w:left w:val="single" w:sz="8" w:space="0" w:color="10A48E" w:themeColor="accent3"/>
        <w:bottom w:val="single" w:sz="8" w:space="0" w:color="10A48E" w:themeColor="accent3"/>
        <w:right w:val="single" w:sz="8" w:space="0" w:color="10A4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A4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</w:tcBorders>
      </w:tcPr>
    </w:tblStylePr>
    <w:tblStylePr w:type="band1Horz"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7C0A3" w:themeColor="accent4"/>
        <w:left w:val="single" w:sz="8" w:space="0" w:color="17C0A3" w:themeColor="accent4"/>
        <w:bottom w:val="single" w:sz="8" w:space="0" w:color="17C0A3" w:themeColor="accent4"/>
        <w:right w:val="single" w:sz="8" w:space="0" w:color="17C0A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7C0A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</w:tcBorders>
      </w:tcPr>
    </w:tblStylePr>
    <w:tblStylePr w:type="band1Horz"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44F44" w:themeColor="accent5"/>
        <w:left w:val="single" w:sz="8" w:space="0" w:color="044F44" w:themeColor="accent5"/>
        <w:bottom w:val="single" w:sz="8" w:space="0" w:color="044F44" w:themeColor="accent5"/>
        <w:right w:val="single" w:sz="8" w:space="0" w:color="044F4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44F4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</w:tcBorders>
      </w:tcPr>
    </w:tblStylePr>
    <w:tblStylePr w:type="band1Horz"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2C3644" w:themeColor="accent6"/>
        <w:left w:val="single" w:sz="8" w:space="0" w:color="2C3644" w:themeColor="accent6"/>
        <w:bottom w:val="single" w:sz="8" w:space="0" w:color="2C3644" w:themeColor="accent6"/>
        <w:right w:val="single" w:sz="8" w:space="0" w:color="2C3644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364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</w:tcBorders>
      </w:tcPr>
    </w:tblStylePr>
    <w:tblStylePr w:type="band1Horz"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7222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72222"/>
    <w:pPr>
      <w:spacing w:after="0" w:line="240" w:lineRule="auto"/>
    </w:pPr>
    <w:rPr>
      <w:color w:val="95B511" w:themeColor="accent1" w:themeShade="BF"/>
    </w:rPr>
    <w:tblPr>
      <w:tblStyleRowBandSize w:val="1"/>
      <w:tblStyleColBandSize w:val="1"/>
      <w:tblBorders>
        <w:top w:val="single" w:sz="8" w:space="0" w:color="C3EA1F" w:themeColor="accent1"/>
        <w:bottom w:val="single" w:sz="8" w:space="0" w:color="C3EA1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EA1F" w:themeColor="accent1"/>
          <w:left w:val="nil"/>
          <w:bottom w:val="single" w:sz="8" w:space="0" w:color="C3EA1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EA1F" w:themeColor="accent1"/>
          <w:left w:val="nil"/>
          <w:bottom w:val="single" w:sz="8" w:space="0" w:color="C3EA1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9C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9C7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72222"/>
    <w:pPr>
      <w:spacing w:after="0" w:line="240" w:lineRule="auto"/>
    </w:pPr>
    <w:rPr>
      <w:color w:val="749706" w:themeColor="accent2" w:themeShade="BF"/>
    </w:rPr>
    <w:tblPr>
      <w:tblStyleRowBandSize w:val="1"/>
      <w:tblStyleColBandSize w:val="1"/>
      <w:tblBorders>
        <w:top w:val="single" w:sz="8" w:space="0" w:color="9DCB08" w:themeColor="accent2"/>
        <w:bottom w:val="single" w:sz="8" w:space="0" w:color="9DCB0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CB08" w:themeColor="accent2"/>
          <w:left w:val="nil"/>
          <w:bottom w:val="single" w:sz="8" w:space="0" w:color="9DCB0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CB08" w:themeColor="accent2"/>
          <w:left w:val="nil"/>
          <w:bottom w:val="single" w:sz="8" w:space="0" w:color="9DCB0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CB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FCB7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72222"/>
    <w:pPr>
      <w:spacing w:after="0" w:line="240" w:lineRule="auto"/>
    </w:pPr>
    <w:rPr>
      <w:color w:val="0C7A6A" w:themeColor="accent3" w:themeShade="BF"/>
    </w:rPr>
    <w:tblPr>
      <w:tblStyleRowBandSize w:val="1"/>
      <w:tblStyleColBandSize w:val="1"/>
      <w:tblBorders>
        <w:top w:val="single" w:sz="8" w:space="0" w:color="10A48E" w:themeColor="accent3"/>
        <w:bottom w:val="single" w:sz="8" w:space="0" w:color="10A4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A48E" w:themeColor="accent3"/>
          <w:left w:val="nil"/>
          <w:bottom w:val="single" w:sz="8" w:space="0" w:color="10A4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A48E" w:themeColor="accent3"/>
          <w:left w:val="nil"/>
          <w:bottom w:val="single" w:sz="8" w:space="0" w:color="10A4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4F7ED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4F7ED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72222"/>
    <w:pPr>
      <w:spacing w:after="0" w:line="240" w:lineRule="auto"/>
    </w:pPr>
    <w:rPr>
      <w:color w:val="118F79" w:themeColor="accent4" w:themeShade="BF"/>
    </w:rPr>
    <w:tblPr>
      <w:tblStyleRowBandSize w:val="1"/>
      <w:tblStyleColBandSize w:val="1"/>
      <w:tblBorders>
        <w:top w:val="single" w:sz="8" w:space="0" w:color="17C0A3" w:themeColor="accent4"/>
        <w:bottom w:val="single" w:sz="8" w:space="0" w:color="17C0A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7C0A3" w:themeColor="accent4"/>
          <w:left w:val="nil"/>
          <w:bottom w:val="single" w:sz="8" w:space="0" w:color="17C0A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7C0A3" w:themeColor="accent4"/>
          <w:left w:val="nil"/>
          <w:bottom w:val="single" w:sz="8" w:space="0" w:color="17C0A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F7E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DF7ED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72222"/>
    <w:pPr>
      <w:spacing w:after="0" w:line="240" w:lineRule="auto"/>
    </w:pPr>
    <w:rPr>
      <w:color w:val="033B32" w:themeColor="accent5" w:themeShade="BF"/>
    </w:rPr>
    <w:tblPr>
      <w:tblStyleRowBandSize w:val="1"/>
      <w:tblStyleColBandSize w:val="1"/>
      <w:tblBorders>
        <w:top w:val="single" w:sz="8" w:space="0" w:color="044F44" w:themeColor="accent5"/>
        <w:bottom w:val="single" w:sz="8" w:space="0" w:color="044F4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44F44" w:themeColor="accent5"/>
          <w:left w:val="nil"/>
          <w:bottom w:val="single" w:sz="8" w:space="0" w:color="044F4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44F44" w:themeColor="accent5"/>
          <w:left w:val="nil"/>
          <w:bottom w:val="single" w:sz="8" w:space="0" w:color="044F4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AFAE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AFAE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72222"/>
    <w:pPr>
      <w:spacing w:after="0" w:line="240" w:lineRule="auto"/>
    </w:pPr>
    <w:rPr>
      <w:color w:val="212832" w:themeColor="accent6" w:themeShade="BF"/>
    </w:rPr>
    <w:tblPr>
      <w:tblStyleRowBandSize w:val="1"/>
      <w:tblStyleColBandSize w:val="1"/>
      <w:tblBorders>
        <w:top w:val="single" w:sz="8" w:space="0" w:color="2C3644" w:themeColor="accent6"/>
        <w:bottom w:val="single" w:sz="8" w:space="0" w:color="2C3644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3644" w:themeColor="accent6"/>
          <w:left w:val="nil"/>
          <w:bottom w:val="single" w:sz="8" w:space="0" w:color="2C3644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3644" w:themeColor="accent6"/>
          <w:left w:val="nil"/>
          <w:bottom w:val="single" w:sz="8" w:space="0" w:color="2C3644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CD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CCD8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72222"/>
    <w:rPr>
      <w:sz w:val="22"/>
    </w:rPr>
  </w:style>
  <w:style w:type="paragraph" w:styleId="List">
    <w:name w:val="List"/>
    <w:basedOn w:val="Normal"/>
    <w:uiPriority w:val="99"/>
    <w:semiHidden/>
    <w:unhideWhenUsed/>
    <w:rsid w:val="00572222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572222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572222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572222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572222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572222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572222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72222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72222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72222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72222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72222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72222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72222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72222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572222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72222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72222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72222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72222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572222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F27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F27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F85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F85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AEDD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AEDD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0ECD4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0ECD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CF1C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CF1C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83A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83A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ListTable2">
    <w:name w:val="List Table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BF278" w:themeColor="accent1" w:themeTint="99"/>
        <w:bottom w:val="single" w:sz="4" w:space="0" w:color="DBF278" w:themeColor="accent1" w:themeTint="99"/>
        <w:insideH w:val="single" w:sz="4" w:space="0" w:color="DBF27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0F852" w:themeColor="accent2" w:themeTint="99"/>
        <w:bottom w:val="single" w:sz="4" w:space="0" w:color="D0F852" w:themeColor="accent2" w:themeTint="99"/>
        <w:insideH w:val="single" w:sz="4" w:space="0" w:color="D0F85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4AEDD5" w:themeColor="accent3" w:themeTint="99"/>
        <w:bottom w:val="single" w:sz="4" w:space="0" w:color="4AEDD5" w:themeColor="accent3" w:themeTint="99"/>
        <w:insideH w:val="single" w:sz="4" w:space="0" w:color="4AEDD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0ECD4" w:themeColor="accent4" w:themeTint="99"/>
        <w:bottom w:val="single" w:sz="4" w:space="0" w:color="60ECD4" w:themeColor="accent4" w:themeTint="99"/>
        <w:insideH w:val="single" w:sz="4" w:space="0" w:color="60ECD4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CF1CF" w:themeColor="accent5" w:themeTint="99"/>
        <w:bottom w:val="single" w:sz="4" w:space="0" w:color="0CF1CF" w:themeColor="accent5" w:themeTint="99"/>
        <w:insideH w:val="single" w:sz="4" w:space="0" w:color="0CF1C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D83A1" w:themeColor="accent6" w:themeTint="99"/>
        <w:bottom w:val="single" w:sz="4" w:space="0" w:color="6D83A1" w:themeColor="accent6" w:themeTint="99"/>
        <w:insideH w:val="single" w:sz="4" w:space="0" w:color="6D83A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ListTable3">
    <w:name w:val="List Table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3EA1F" w:themeColor="accent1"/>
        <w:left w:val="single" w:sz="4" w:space="0" w:color="C3EA1F" w:themeColor="accent1"/>
        <w:bottom w:val="single" w:sz="4" w:space="0" w:color="C3EA1F" w:themeColor="accent1"/>
        <w:right w:val="single" w:sz="4" w:space="0" w:color="C3EA1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EA1F" w:themeFill="accent1"/>
      </w:tcPr>
    </w:tblStylePr>
    <w:tblStylePr w:type="lastRow">
      <w:rPr>
        <w:b/>
        <w:bCs/>
      </w:rPr>
      <w:tblPr/>
      <w:tcPr>
        <w:tcBorders>
          <w:top w:val="double" w:sz="4" w:space="0" w:color="C3EA1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EA1F" w:themeColor="accent1"/>
          <w:right w:val="single" w:sz="4" w:space="0" w:color="C3EA1F" w:themeColor="accent1"/>
        </w:tcBorders>
      </w:tcPr>
    </w:tblStylePr>
    <w:tblStylePr w:type="band1Horz">
      <w:tblPr/>
      <w:tcPr>
        <w:tcBorders>
          <w:top w:val="single" w:sz="4" w:space="0" w:color="C3EA1F" w:themeColor="accent1"/>
          <w:bottom w:val="single" w:sz="4" w:space="0" w:color="C3EA1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EA1F" w:themeColor="accent1"/>
          <w:left w:val="nil"/>
        </w:tcBorders>
      </w:tcPr>
    </w:tblStylePr>
    <w:tblStylePr w:type="swCell">
      <w:tblPr/>
      <w:tcPr>
        <w:tcBorders>
          <w:top w:val="double" w:sz="4" w:space="0" w:color="C3EA1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9DCB08" w:themeColor="accent2"/>
        <w:left w:val="single" w:sz="4" w:space="0" w:color="9DCB08" w:themeColor="accent2"/>
        <w:bottom w:val="single" w:sz="4" w:space="0" w:color="9DCB08" w:themeColor="accent2"/>
        <w:right w:val="single" w:sz="4" w:space="0" w:color="9DCB0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CB08" w:themeFill="accent2"/>
      </w:tcPr>
    </w:tblStylePr>
    <w:tblStylePr w:type="lastRow">
      <w:rPr>
        <w:b/>
        <w:bCs/>
      </w:rPr>
      <w:tblPr/>
      <w:tcPr>
        <w:tcBorders>
          <w:top w:val="double" w:sz="4" w:space="0" w:color="9DCB0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CB08" w:themeColor="accent2"/>
          <w:right w:val="single" w:sz="4" w:space="0" w:color="9DCB08" w:themeColor="accent2"/>
        </w:tcBorders>
      </w:tcPr>
    </w:tblStylePr>
    <w:tblStylePr w:type="band1Horz">
      <w:tblPr/>
      <w:tcPr>
        <w:tcBorders>
          <w:top w:val="single" w:sz="4" w:space="0" w:color="9DCB08" w:themeColor="accent2"/>
          <w:bottom w:val="single" w:sz="4" w:space="0" w:color="9DCB0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CB08" w:themeColor="accent2"/>
          <w:left w:val="nil"/>
        </w:tcBorders>
      </w:tcPr>
    </w:tblStylePr>
    <w:tblStylePr w:type="swCell">
      <w:tblPr/>
      <w:tcPr>
        <w:tcBorders>
          <w:top w:val="double" w:sz="4" w:space="0" w:color="9DCB08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10A48E" w:themeColor="accent3"/>
        <w:left w:val="single" w:sz="4" w:space="0" w:color="10A48E" w:themeColor="accent3"/>
        <w:bottom w:val="single" w:sz="4" w:space="0" w:color="10A48E" w:themeColor="accent3"/>
        <w:right w:val="single" w:sz="4" w:space="0" w:color="10A4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A48E" w:themeFill="accent3"/>
      </w:tcPr>
    </w:tblStylePr>
    <w:tblStylePr w:type="lastRow">
      <w:rPr>
        <w:b/>
        <w:bCs/>
      </w:rPr>
      <w:tblPr/>
      <w:tcPr>
        <w:tcBorders>
          <w:top w:val="double" w:sz="4" w:space="0" w:color="10A4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A48E" w:themeColor="accent3"/>
          <w:right w:val="single" w:sz="4" w:space="0" w:color="10A48E" w:themeColor="accent3"/>
        </w:tcBorders>
      </w:tcPr>
    </w:tblStylePr>
    <w:tblStylePr w:type="band1Horz">
      <w:tblPr/>
      <w:tcPr>
        <w:tcBorders>
          <w:top w:val="single" w:sz="4" w:space="0" w:color="10A48E" w:themeColor="accent3"/>
          <w:bottom w:val="single" w:sz="4" w:space="0" w:color="10A4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A48E" w:themeColor="accent3"/>
          <w:left w:val="nil"/>
        </w:tcBorders>
      </w:tcPr>
    </w:tblStylePr>
    <w:tblStylePr w:type="swCell">
      <w:tblPr/>
      <w:tcPr>
        <w:tcBorders>
          <w:top w:val="double" w:sz="4" w:space="0" w:color="10A48E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17C0A3" w:themeColor="accent4"/>
        <w:left w:val="single" w:sz="4" w:space="0" w:color="17C0A3" w:themeColor="accent4"/>
        <w:bottom w:val="single" w:sz="4" w:space="0" w:color="17C0A3" w:themeColor="accent4"/>
        <w:right w:val="single" w:sz="4" w:space="0" w:color="17C0A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7C0A3" w:themeFill="accent4"/>
      </w:tcPr>
    </w:tblStylePr>
    <w:tblStylePr w:type="lastRow">
      <w:rPr>
        <w:b/>
        <w:bCs/>
      </w:rPr>
      <w:tblPr/>
      <w:tcPr>
        <w:tcBorders>
          <w:top w:val="double" w:sz="4" w:space="0" w:color="17C0A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7C0A3" w:themeColor="accent4"/>
          <w:right w:val="single" w:sz="4" w:space="0" w:color="17C0A3" w:themeColor="accent4"/>
        </w:tcBorders>
      </w:tcPr>
    </w:tblStylePr>
    <w:tblStylePr w:type="band1Horz">
      <w:tblPr/>
      <w:tcPr>
        <w:tcBorders>
          <w:top w:val="single" w:sz="4" w:space="0" w:color="17C0A3" w:themeColor="accent4"/>
          <w:bottom w:val="single" w:sz="4" w:space="0" w:color="17C0A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7C0A3" w:themeColor="accent4"/>
          <w:left w:val="nil"/>
        </w:tcBorders>
      </w:tcPr>
    </w:tblStylePr>
    <w:tblStylePr w:type="swCell">
      <w:tblPr/>
      <w:tcPr>
        <w:tcBorders>
          <w:top w:val="double" w:sz="4" w:space="0" w:color="17C0A3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44F44" w:themeColor="accent5"/>
        <w:left w:val="single" w:sz="4" w:space="0" w:color="044F44" w:themeColor="accent5"/>
        <w:bottom w:val="single" w:sz="4" w:space="0" w:color="044F44" w:themeColor="accent5"/>
        <w:right w:val="single" w:sz="4" w:space="0" w:color="044F4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44F44" w:themeFill="accent5"/>
      </w:tcPr>
    </w:tblStylePr>
    <w:tblStylePr w:type="lastRow">
      <w:rPr>
        <w:b/>
        <w:bCs/>
      </w:rPr>
      <w:tblPr/>
      <w:tcPr>
        <w:tcBorders>
          <w:top w:val="double" w:sz="4" w:space="0" w:color="044F4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44F44" w:themeColor="accent5"/>
          <w:right w:val="single" w:sz="4" w:space="0" w:color="044F44" w:themeColor="accent5"/>
        </w:tcBorders>
      </w:tcPr>
    </w:tblStylePr>
    <w:tblStylePr w:type="band1Horz">
      <w:tblPr/>
      <w:tcPr>
        <w:tcBorders>
          <w:top w:val="single" w:sz="4" w:space="0" w:color="044F44" w:themeColor="accent5"/>
          <w:bottom w:val="single" w:sz="4" w:space="0" w:color="044F4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44F44" w:themeColor="accent5"/>
          <w:left w:val="nil"/>
        </w:tcBorders>
      </w:tcPr>
    </w:tblStylePr>
    <w:tblStylePr w:type="swCell">
      <w:tblPr/>
      <w:tcPr>
        <w:tcBorders>
          <w:top w:val="double" w:sz="4" w:space="0" w:color="044F4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2C3644" w:themeColor="accent6"/>
        <w:left w:val="single" w:sz="4" w:space="0" w:color="2C3644" w:themeColor="accent6"/>
        <w:bottom w:val="single" w:sz="4" w:space="0" w:color="2C3644" w:themeColor="accent6"/>
        <w:right w:val="single" w:sz="4" w:space="0" w:color="2C3644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3644" w:themeFill="accent6"/>
      </w:tcPr>
    </w:tblStylePr>
    <w:tblStylePr w:type="lastRow">
      <w:rPr>
        <w:b/>
        <w:bCs/>
      </w:rPr>
      <w:tblPr/>
      <w:tcPr>
        <w:tcBorders>
          <w:top w:val="double" w:sz="4" w:space="0" w:color="2C3644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3644" w:themeColor="accent6"/>
          <w:right w:val="single" w:sz="4" w:space="0" w:color="2C3644" w:themeColor="accent6"/>
        </w:tcBorders>
      </w:tcPr>
    </w:tblStylePr>
    <w:tblStylePr w:type="band1Horz">
      <w:tblPr/>
      <w:tcPr>
        <w:tcBorders>
          <w:top w:val="single" w:sz="4" w:space="0" w:color="2C3644" w:themeColor="accent6"/>
          <w:bottom w:val="single" w:sz="4" w:space="0" w:color="2C3644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3644" w:themeColor="accent6"/>
          <w:left w:val="nil"/>
        </w:tcBorders>
      </w:tcPr>
    </w:tblStylePr>
    <w:tblStylePr w:type="swCell">
      <w:tblPr/>
      <w:tcPr>
        <w:tcBorders>
          <w:top w:val="double" w:sz="4" w:space="0" w:color="2C3644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BF278" w:themeColor="accent1" w:themeTint="99"/>
        <w:left w:val="single" w:sz="4" w:space="0" w:color="DBF278" w:themeColor="accent1" w:themeTint="99"/>
        <w:bottom w:val="single" w:sz="4" w:space="0" w:color="DBF278" w:themeColor="accent1" w:themeTint="99"/>
        <w:right w:val="single" w:sz="4" w:space="0" w:color="DBF278" w:themeColor="accent1" w:themeTint="99"/>
        <w:insideH w:val="single" w:sz="4" w:space="0" w:color="DBF27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EA1F" w:themeColor="accent1"/>
          <w:left w:val="single" w:sz="4" w:space="0" w:color="C3EA1F" w:themeColor="accent1"/>
          <w:bottom w:val="single" w:sz="4" w:space="0" w:color="C3EA1F" w:themeColor="accent1"/>
          <w:right w:val="single" w:sz="4" w:space="0" w:color="C3EA1F" w:themeColor="accent1"/>
          <w:insideH w:val="nil"/>
        </w:tcBorders>
        <w:shd w:val="clear" w:color="auto" w:fill="C3EA1F" w:themeFill="accent1"/>
      </w:tcPr>
    </w:tblStylePr>
    <w:tblStylePr w:type="lastRow">
      <w:rPr>
        <w:b/>
        <w:bCs/>
      </w:rPr>
      <w:tblPr/>
      <w:tcPr>
        <w:tcBorders>
          <w:top w:val="double" w:sz="4" w:space="0" w:color="DBF27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0F852" w:themeColor="accent2" w:themeTint="99"/>
        <w:left w:val="single" w:sz="4" w:space="0" w:color="D0F852" w:themeColor="accent2" w:themeTint="99"/>
        <w:bottom w:val="single" w:sz="4" w:space="0" w:color="D0F852" w:themeColor="accent2" w:themeTint="99"/>
        <w:right w:val="single" w:sz="4" w:space="0" w:color="D0F852" w:themeColor="accent2" w:themeTint="99"/>
        <w:insideH w:val="single" w:sz="4" w:space="0" w:color="D0F85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CB08" w:themeColor="accent2"/>
          <w:left w:val="single" w:sz="4" w:space="0" w:color="9DCB08" w:themeColor="accent2"/>
          <w:bottom w:val="single" w:sz="4" w:space="0" w:color="9DCB08" w:themeColor="accent2"/>
          <w:right w:val="single" w:sz="4" w:space="0" w:color="9DCB08" w:themeColor="accent2"/>
          <w:insideH w:val="nil"/>
        </w:tcBorders>
        <w:shd w:val="clear" w:color="auto" w:fill="9DCB08" w:themeFill="accent2"/>
      </w:tcPr>
    </w:tblStylePr>
    <w:tblStylePr w:type="lastRow">
      <w:rPr>
        <w:b/>
        <w:bCs/>
      </w:rPr>
      <w:tblPr/>
      <w:tcPr>
        <w:tcBorders>
          <w:top w:val="double" w:sz="4" w:space="0" w:color="D0F85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4AEDD5" w:themeColor="accent3" w:themeTint="99"/>
        <w:left w:val="single" w:sz="4" w:space="0" w:color="4AEDD5" w:themeColor="accent3" w:themeTint="99"/>
        <w:bottom w:val="single" w:sz="4" w:space="0" w:color="4AEDD5" w:themeColor="accent3" w:themeTint="99"/>
        <w:right w:val="single" w:sz="4" w:space="0" w:color="4AEDD5" w:themeColor="accent3" w:themeTint="99"/>
        <w:insideH w:val="single" w:sz="4" w:space="0" w:color="4AEDD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A48E" w:themeColor="accent3"/>
          <w:left w:val="single" w:sz="4" w:space="0" w:color="10A48E" w:themeColor="accent3"/>
          <w:bottom w:val="single" w:sz="4" w:space="0" w:color="10A48E" w:themeColor="accent3"/>
          <w:right w:val="single" w:sz="4" w:space="0" w:color="10A48E" w:themeColor="accent3"/>
          <w:insideH w:val="nil"/>
        </w:tcBorders>
        <w:shd w:val="clear" w:color="auto" w:fill="10A48E" w:themeFill="accent3"/>
      </w:tcPr>
    </w:tblStylePr>
    <w:tblStylePr w:type="lastRow">
      <w:rPr>
        <w:b/>
        <w:bCs/>
      </w:rPr>
      <w:tblPr/>
      <w:tcPr>
        <w:tcBorders>
          <w:top w:val="double" w:sz="4" w:space="0" w:color="4AEDD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0ECD4" w:themeColor="accent4" w:themeTint="99"/>
        <w:left w:val="single" w:sz="4" w:space="0" w:color="60ECD4" w:themeColor="accent4" w:themeTint="99"/>
        <w:bottom w:val="single" w:sz="4" w:space="0" w:color="60ECD4" w:themeColor="accent4" w:themeTint="99"/>
        <w:right w:val="single" w:sz="4" w:space="0" w:color="60ECD4" w:themeColor="accent4" w:themeTint="99"/>
        <w:insideH w:val="single" w:sz="4" w:space="0" w:color="60ECD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7C0A3" w:themeColor="accent4"/>
          <w:left w:val="single" w:sz="4" w:space="0" w:color="17C0A3" w:themeColor="accent4"/>
          <w:bottom w:val="single" w:sz="4" w:space="0" w:color="17C0A3" w:themeColor="accent4"/>
          <w:right w:val="single" w:sz="4" w:space="0" w:color="17C0A3" w:themeColor="accent4"/>
          <w:insideH w:val="nil"/>
        </w:tcBorders>
        <w:shd w:val="clear" w:color="auto" w:fill="17C0A3" w:themeFill="accent4"/>
      </w:tcPr>
    </w:tblStylePr>
    <w:tblStylePr w:type="lastRow">
      <w:rPr>
        <w:b/>
        <w:bCs/>
      </w:rPr>
      <w:tblPr/>
      <w:tcPr>
        <w:tcBorders>
          <w:top w:val="double" w:sz="4" w:space="0" w:color="60ECD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CF1CF" w:themeColor="accent5" w:themeTint="99"/>
        <w:left w:val="single" w:sz="4" w:space="0" w:color="0CF1CF" w:themeColor="accent5" w:themeTint="99"/>
        <w:bottom w:val="single" w:sz="4" w:space="0" w:color="0CF1CF" w:themeColor="accent5" w:themeTint="99"/>
        <w:right w:val="single" w:sz="4" w:space="0" w:color="0CF1CF" w:themeColor="accent5" w:themeTint="99"/>
        <w:insideH w:val="single" w:sz="4" w:space="0" w:color="0CF1C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44F44" w:themeColor="accent5"/>
          <w:left w:val="single" w:sz="4" w:space="0" w:color="044F44" w:themeColor="accent5"/>
          <w:bottom w:val="single" w:sz="4" w:space="0" w:color="044F44" w:themeColor="accent5"/>
          <w:right w:val="single" w:sz="4" w:space="0" w:color="044F44" w:themeColor="accent5"/>
          <w:insideH w:val="nil"/>
        </w:tcBorders>
        <w:shd w:val="clear" w:color="auto" w:fill="044F44" w:themeFill="accent5"/>
      </w:tcPr>
    </w:tblStylePr>
    <w:tblStylePr w:type="lastRow">
      <w:rPr>
        <w:b/>
        <w:bCs/>
      </w:rPr>
      <w:tblPr/>
      <w:tcPr>
        <w:tcBorders>
          <w:top w:val="double" w:sz="4" w:space="0" w:color="0CF1C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D83A1" w:themeColor="accent6" w:themeTint="99"/>
        <w:left w:val="single" w:sz="4" w:space="0" w:color="6D83A1" w:themeColor="accent6" w:themeTint="99"/>
        <w:bottom w:val="single" w:sz="4" w:space="0" w:color="6D83A1" w:themeColor="accent6" w:themeTint="99"/>
        <w:right w:val="single" w:sz="4" w:space="0" w:color="6D83A1" w:themeColor="accent6" w:themeTint="99"/>
        <w:insideH w:val="single" w:sz="4" w:space="0" w:color="6D83A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3644" w:themeColor="accent6"/>
          <w:left w:val="single" w:sz="4" w:space="0" w:color="2C3644" w:themeColor="accent6"/>
          <w:bottom w:val="single" w:sz="4" w:space="0" w:color="2C3644" w:themeColor="accent6"/>
          <w:right w:val="single" w:sz="4" w:space="0" w:color="2C3644" w:themeColor="accent6"/>
          <w:insideH w:val="nil"/>
        </w:tcBorders>
        <w:shd w:val="clear" w:color="auto" w:fill="2C3644" w:themeFill="accent6"/>
      </w:tcPr>
    </w:tblStylePr>
    <w:tblStylePr w:type="lastRow">
      <w:rPr>
        <w:b/>
        <w:bCs/>
      </w:rPr>
      <w:tblPr/>
      <w:tcPr>
        <w:tcBorders>
          <w:top w:val="double" w:sz="4" w:space="0" w:color="6D83A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EA1F" w:themeColor="accent1"/>
        <w:left w:val="single" w:sz="24" w:space="0" w:color="C3EA1F" w:themeColor="accent1"/>
        <w:bottom w:val="single" w:sz="24" w:space="0" w:color="C3EA1F" w:themeColor="accent1"/>
        <w:right w:val="single" w:sz="24" w:space="0" w:color="C3EA1F" w:themeColor="accent1"/>
      </w:tblBorders>
    </w:tblPr>
    <w:tcPr>
      <w:shd w:val="clear" w:color="auto" w:fill="C3EA1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DCB08" w:themeColor="accent2"/>
        <w:left w:val="single" w:sz="24" w:space="0" w:color="9DCB08" w:themeColor="accent2"/>
        <w:bottom w:val="single" w:sz="24" w:space="0" w:color="9DCB08" w:themeColor="accent2"/>
        <w:right w:val="single" w:sz="24" w:space="0" w:color="9DCB08" w:themeColor="accent2"/>
      </w:tblBorders>
    </w:tblPr>
    <w:tcPr>
      <w:shd w:val="clear" w:color="auto" w:fill="9DCB0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0A48E" w:themeColor="accent3"/>
        <w:left w:val="single" w:sz="24" w:space="0" w:color="10A48E" w:themeColor="accent3"/>
        <w:bottom w:val="single" w:sz="24" w:space="0" w:color="10A48E" w:themeColor="accent3"/>
        <w:right w:val="single" w:sz="24" w:space="0" w:color="10A48E" w:themeColor="accent3"/>
      </w:tblBorders>
    </w:tblPr>
    <w:tcPr>
      <w:shd w:val="clear" w:color="auto" w:fill="10A4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7C0A3" w:themeColor="accent4"/>
        <w:left w:val="single" w:sz="24" w:space="0" w:color="17C0A3" w:themeColor="accent4"/>
        <w:bottom w:val="single" w:sz="24" w:space="0" w:color="17C0A3" w:themeColor="accent4"/>
        <w:right w:val="single" w:sz="24" w:space="0" w:color="17C0A3" w:themeColor="accent4"/>
      </w:tblBorders>
    </w:tblPr>
    <w:tcPr>
      <w:shd w:val="clear" w:color="auto" w:fill="17C0A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44F44" w:themeColor="accent5"/>
        <w:left w:val="single" w:sz="24" w:space="0" w:color="044F44" w:themeColor="accent5"/>
        <w:bottom w:val="single" w:sz="24" w:space="0" w:color="044F44" w:themeColor="accent5"/>
        <w:right w:val="single" w:sz="24" w:space="0" w:color="044F44" w:themeColor="accent5"/>
      </w:tblBorders>
    </w:tblPr>
    <w:tcPr>
      <w:shd w:val="clear" w:color="auto" w:fill="044F4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3644" w:themeColor="accent6"/>
        <w:left w:val="single" w:sz="24" w:space="0" w:color="2C3644" w:themeColor="accent6"/>
        <w:bottom w:val="single" w:sz="24" w:space="0" w:color="2C3644" w:themeColor="accent6"/>
        <w:right w:val="single" w:sz="24" w:space="0" w:color="2C3644" w:themeColor="accent6"/>
      </w:tblBorders>
    </w:tblPr>
    <w:tcPr>
      <w:shd w:val="clear" w:color="auto" w:fill="2C3644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72222"/>
    <w:pPr>
      <w:spacing w:after="0" w:line="240" w:lineRule="auto"/>
    </w:pPr>
    <w:rPr>
      <w:color w:val="95B511" w:themeColor="accent1" w:themeShade="BF"/>
    </w:rPr>
    <w:tblPr>
      <w:tblStyleRowBandSize w:val="1"/>
      <w:tblStyleColBandSize w:val="1"/>
      <w:tblBorders>
        <w:top w:val="single" w:sz="4" w:space="0" w:color="C3EA1F" w:themeColor="accent1"/>
        <w:bottom w:val="single" w:sz="4" w:space="0" w:color="C3EA1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C3EA1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C3EA1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72222"/>
    <w:pPr>
      <w:spacing w:after="0" w:line="240" w:lineRule="auto"/>
    </w:pPr>
    <w:rPr>
      <w:color w:val="749706" w:themeColor="accent2" w:themeShade="BF"/>
    </w:rPr>
    <w:tblPr>
      <w:tblStyleRowBandSize w:val="1"/>
      <w:tblStyleColBandSize w:val="1"/>
      <w:tblBorders>
        <w:top w:val="single" w:sz="4" w:space="0" w:color="9DCB08" w:themeColor="accent2"/>
        <w:bottom w:val="single" w:sz="4" w:space="0" w:color="9DCB0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DCB0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DCB0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72222"/>
    <w:pPr>
      <w:spacing w:after="0" w:line="240" w:lineRule="auto"/>
    </w:pPr>
    <w:rPr>
      <w:color w:val="0C7A6A" w:themeColor="accent3" w:themeShade="BF"/>
    </w:rPr>
    <w:tblPr>
      <w:tblStyleRowBandSize w:val="1"/>
      <w:tblStyleColBandSize w:val="1"/>
      <w:tblBorders>
        <w:top w:val="single" w:sz="4" w:space="0" w:color="10A48E" w:themeColor="accent3"/>
        <w:bottom w:val="single" w:sz="4" w:space="0" w:color="10A4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0A4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0A4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72222"/>
    <w:pPr>
      <w:spacing w:after="0" w:line="240" w:lineRule="auto"/>
    </w:pPr>
    <w:rPr>
      <w:color w:val="118F79" w:themeColor="accent4" w:themeShade="BF"/>
    </w:rPr>
    <w:tblPr>
      <w:tblStyleRowBandSize w:val="1"/>
      <w:tblStyleColBandSize w:val="1"/>
      <w:tblBorders>
        <w:top w:val="single" w:sz="4" w:space="0" w:color="17C0A3" w:themeColor="accent4"/>
        <w:bottom w:val="single" w:sz="4" w:space="0" w:color="17C0A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17C0A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17C0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72222"/>
    <w:pPr>
      <w:spacing w:after="0" w:line="240" w:lineRule="auto"/>
    </w:pPr>
    <w:rPr>
      <w:color w:val="033B32" w:themeColor="accent5" w:themeShade="BF"/>
    </w:rPr>
    <w:tblPr>
      <w:tblStyleRowBandSize w:val="1"/>
      <w:tblStyleColBandSize w:val="1"/>
      <w:tblBorders>
        <w:top w:val="single" w:sz="4" w:space="0" w:color="044F44" w:themeColor="accent5"/>
        <w:bottom w:val="single" w:sz="4" w:space="0" w:color="044F4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44F4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44F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72222"/>
    <w:pPr>
      <w:spacing w:after="0" w:line="240" w:lineRule="auto"/>
    </w:pPr>
    <w:rPr>
      <w:color w:val="212832" w:themeColor="accent6" w:themeShade="BF"/>
    </w:rPr>
    <w:tblPr>
      <w:tblStyleRowBandSize w:val="1"/>
      <w:tblStyleColBandSize w:val="1"/>
      <w:tblBorders>
        <w:top w:val="single" w:sz="4" w:space="0" w:color="2C3644" w:themeColor="accent6"/>
        <w:bottom w:val="single" w:sz="4" w:space="0" w:color="2C3644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C3644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C36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72222"/>
    <w:pPr>
      <w:spacing w:after="0" w:line="240" w:lineRule="auto"/>
    </w:pPr>
    <w:rPr>
      <w:color w:val="95B51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EA1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EA1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EA1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EA1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72222"/>
    <w:pPr>
      <w:spacing w:after="0" w:line="240" w:lineRule="auto"/>
    </w:pPr>
    <w:rPr>
      <w:color w:val="74970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CB0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CB0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CB0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CB0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72222"/>
    <w:pPr>
      <w:spacing w:after="0" w:line="240" w:lineRule="auto"/>
    </w:pPr>
    <w:rPr>
      <w:color w:val="0C7A6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0A4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0A4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0A4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0A4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72222"/>
    <w:pPr>
      <w:spacing w:after="0" w:line="240" w:lineRule="auto"/>
    </w:pPr>
    <w:rPr>
      <w:color w:val="118F7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7C0A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7C0A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7C0A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7C0A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72222"/>
    <w:pPr>
      <w:spacing w:after="0" w:line="240" w:lineRule="auto"/>
    </w:pPr>
    <w:rPr>
      <w:color w:val="033B32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44F4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44F4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44F4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44F4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72222"/>
    <w:pPr>
      <w:spacing w:after="0" w:line="240" w:lineRule="auto"/>
    </w:pPr>
    <w:rPr>
      <w:color w:val="212832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3644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3644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3644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3644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7222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kern w:val="16"/>
      <w14:ligatures w14:val="standardContextual"/>
      <w14:numForm w14:val="oldStyle"/>
      <w14:numSpacing w14:val="proportional"/>
      <w14:cntxtAlts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72222"/>
    <w:rPr>
      <w:rFonts w:ascii="Consolas" w:hAnsi="Consolas"/>
      <w:kern w:val="16"/>
      <w:sz w:val="22"/>
      <w14:ligatures w14:val="standardContextual"/>
      <w14:numForm w14:val="oldStyle"/>
      <w14:numSpacing w14:val="proportional"/>
      <w14:cntxtAlts/>
    </w:rPr>
  </w:style>
  <w:style w:type="table" w:styleId="MediumGrid1">
    <w:name w:val="Medium Grid 1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D2EF57" w:themeColor="accent1" w:themeTint="BF"/>
        <w:left w:val="single" w:sz="8" w:space="0" w:color="D2EF57" w:themeColor="accent1" w:themeTint="BF"/>
        <w:bottom w:val="single" w:sz="8" w:space="0" w:color="D2EF57" w:themeColor="accent1" w:themeTint="BF"/>
        <w:right w:val="single" w:sz="8" w:space="0" w:color="D2EF57" w:themeColor="accent1" w:themeTint="BF"/>
        <w:insideH w:val="single" w:sz="8" w:space="0" w:color="D2EF57" w:themeColor="accent1" w:themeTint="BF"/>
        <w:insideV w:val="single" w:sz="8" w:space="0" w:color="D2EF57" w:themeColor="accent1" w:themeTint="BF"/>
      </w:tblBorders>
    </w:tblPr>
    <w:tcPr>
      <w:shd w:val="clear" w:color="auto" w:fill="F0F9C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EF5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48F" w:themeFill="accent1" w:themeFillTint="7F"/>
      </w:tcPr>
    </w:tblStylePr>
    <w:tblStylePr w:type="band1Horz">
      <w:tblPr/>
      <w:tcPr>
        <w:shd w:val="clear" w:color="auto" w:fill="E1F48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C4F627" w:themeColor="accent2" w:themeTint="BF"/>
        <w:left w:val="single" w:sz="8" w:space="0" w:color="C4F627" w:themeColor="accent2" w:themeTint="BF"/>
        <w:bottom w:val="single" w:sz="8" w:space="0" w:color="C4F627" w:themeColor="accent2" w:themeTint="BF"/>
        <w:right w:val="single" w:sz="8" w:space="0" w:color="C4F627" w:themeColor="accent2" w:themeTint="BF"/>
        <w:insideH w:val="single" w:sz="8" w:space="0" w:color="C4F627" w:themeColor="accent2" w:themeTint="BF"/>
        <w:insideV w:val="single" w:sz="8" w:space="0" w:color="C4F627" w:themeColor="accent2" w:themeTint="BF"/>
      </w:tblBorders>
    </w:tblPr>
    <w:tcPr>
      <w:shd w:val="clear" w:color="auto" w:fill="EBFCB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F62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96F" w:themeFill="accent2" w:themeFillTint="7F"/>
      </w:tcPr>
    </w:tblStylePr>
    <w:tblStylePr w:type="band1Horz">
      <w:tblPr/>
      <w:tcPr>
        <w:shd w:val="clear" w:color="auto" w:fill="D8F96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DE9CA" w:themeColor="accent3" w:themeTint="BF"/>
        <w:left w:val="single" w:sz="8" w:space="0" w:color="1DE9CA" w:themeColor="accent3" w:themeTint="BF"/>
        <w:bottom w:val="single" w:sz="8" w:space="0" w:color="1DE9CA" w:themeColor="accent3" w:themeTint="BF"/>
        <w:right w:val="single" w:sz="8" w:space="0" w:color="1DE9CA" w:themeColor="accent3" w:themeTint="BF"/>
        <w:insideH w:val="single" w:sz="8" w:space="0" w:color="1DE9CA" w:themeColor="accent3" w:themeTint="BF"/>
        <w:insideV w:val="single" w:sz="8" w:space="0" w:color="1DE9CA" w:themeColor="accent3" w:themeTint="BF"/>
      </w:tblBorders>
    </w:tblPr>
    <w:tcPr>
      <w:shd w:val="clear" w:color="auto" w:fill="B4F7ED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DE9C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8F0DC" w:themeFill="accent3" w:themeFillTint="7F"/>
      </w:tcPr>
    </w:tblStylePr>
    <w:tblStylePr w:type="band1Horz">
      <w:tblPr/>
      <w:tcPr>
        <w:shd w:val="clear" w:color="auto" w:fill="68F0D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39E7C9" w:themeColor="accent4" w:themeTint="BF"/>
        <w:left w:val="single" w:sz="8" w:space="0" w:color="39E7C9" w:themeColor="accent4" w:themeTint="BF"/>
        <w:bottom w:val="single" w:sz="8" w:space="0" w:color="39E7C9" w:themeColor="accent4" w:themeTint="BF"/>
        <w:right w:val="single" w:sz="8" w:space="0" w:color="39E7C9" w:themeColor="accent4" w:themeTint="BF"/>
        <w:insideH w:val="single" w:sz="8" w:space="0" w:color="39E7C9" w:themeColor="accent4" w:themeTint="BF"/>
        <w:insideV w:val="single" w:sz="8" w:space="0" w:color="39E7C9" w:themeColor="accent4" w:themeTint="BF"/>
      </w:tblBorders>
    </w:tblPr>
    <w:tcPr>
      <w:shd w:val="clear" w:color="auto" w:fill="BDF7ED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9E7C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BEFDB" w:themeFill="accent4" w:themeFillTint="7F"/>
      </w:tcPr>
    </w:tblStylePr>
    <w:tblStylePr w:type="band1Horz">
      <w:tblPr/>
      <w:tcPr>
        <w:shd w:val="clear" w:color="auto" w:fill="7BEFDB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9B49B" w:themeColor="accent5" w:themeTint="BF"/>
        <w:left w:val="single" w:sz="8" w:space="0" w:color="09B49B" w:themeColor="accent5" w:themeTint="BF"/>
        <w:bottom w:val="single" w:sz="8" w:space="0" w:color="09B49B" w:themeColor="accent5" w:themeTint="BF"/>
        <w:right w:val="single" w:sz="8" w:space="0" w:color="09B49B" w:themeColor="accent5" w:themeTint="BF"/>
        <w:insideH w:val="single" w:sz="8" w:space="0" w:color="09B49B" w:themeColor="accent5" w:themeTint="BF"/>
        <w:insideV w:val="single" w:sz="8" w:space="0" w:color="09B49B" w:themeColor="accent5" w:themeTint="BF"/>
      </w:tblBorders>
    </w:tblPr>
    <w:tcPr>
      <w:shd w:val="clear" w:color="auto" w:fill="9AFAE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9B49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4F4D8" w:themeFill="accent5" w:themeFillTint="7F"/>
      </w:tcPr>
    </w:tblStylePr>
    <w:tblStylePr w:type="band1Horz">
      <w:tblPr/>
      <w:tcPr>
        <w:shd w:val="clear" w:color="auto" w:fill="34F4D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536680" w:themeColor="accent6" w:themeTint="BF"/>
        <w:left w:val="single" w:sz="8" w:space="0" w:color="536680" w:themeColor="accent6" w:themeTint="BF"/>
        <w:bottom w:val="single" w:sz="8" w:space="0" w:color="536680" w:themeColor="accent6" w:themeTint="BF"/>
        <w:right w:val="single" w:sz="8" w:space="0" w:color="536680" w:themeColor="accent6" w:themeTint="BF"/>
        <w:insideH w:val="single" w:sz="8" w:space="0" w:color="536680" w:themeColor="accent6" w:themeTint="BF"/>
        <w:insideV w:val="single" w:sz="8" w:space="0" w:color="536680" w:themeColor="accent6" w:themeTint="BF"/>
      </w:tblBorders>
    </w:tblPr>
    <w:tcPr>
      <w:shd w:val="clear" w:color="auto" w:fill="C3CCD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3668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98B1" w:themeFill="accent6" w:themeFillTint="7F"/>
      </w:tcPr>
    </w:tblStylePr>
    <w:tblStylePr w:type="band1Horz">
      <w:tblPr/>
      <w:tcPr>
        <w:shd w:val="clear" w:color="auto" w:fill="8698B1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EA1F" w:themeColor="accent1"/>
        <w:left w:val="single" w:sz="8" w:space="0" w:color="C3EA1F" w:themeColor="accent1"/>
        <w:bottom w:val="single" w:sz="8" w:space="0" w:color="C3EA1F" w:themeColor="accent1"/>
        <w:right w:val="single" w:sz="8" w:space="0" w:color="C3EA1F" w:themeColor="accent1"/>
        <w:insideH w:val="single" w:sz="8" w:space="0" w:color="C3EA1F" w:themeColor="accent1"/>
        <w:insideV w:val="single" w:sz="8" w:space="0" w:color="C3EA1F" w:themeColor="accent1"/>
      </w:tblBorders>
    </w:tblPr>
    <w:tcPr>
      <w:shd w:val="clear" w:color="auto" w:fill="F0F9C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9FDE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AD2" w:themeFill="accent1" w:themeFillTint="33"/>
      </w:tcPr>
    </w:tblStylePr>
    <w:tblStylePr w:type="band1Vert">
      <w:tblPr/>
      <w:tcPr>
        <w:shd w:val="clear" w:color="auto" w:fill="E1F48F" w:themeFill="accent1" w:themeFillTint="7F"/>
      </w:tcPr>
    </w:tblStylePr>
    <w:tblStylePr w:type="band1Horz">
      <w:tblPr/>
      <w:tcPr>
        <w:tcBorders>
          <w:insideH w:val="single" w:sz="6" w:space="0" w:color="C3EA1F" w:themeColor="accent1"/>
          <w:insideV w:val="single" w:sz="6" w:space="0" w:color="C3EA1F" w:themeColor="accent1"/>
        </w:tcBorders>
        <w:shd w:val="clear" w:color="auto" w:fill="E1F48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CB08" w:themeColor="accent2"/>
        <w:left w:val="single" w:sz="8" w:space="0" w:color="9DCB08" w:themeColor="accent2"/>
        <w:bottom w:val="single" w:sz="8" w:space="0" w:color="9DCB08" w:themeColor="accent2"/>
        <w:right w:val="single" w:sz="8" w:space="0" w:color="9DCB08" w:themeColor="accent2"/>
        <w:insideH w:val="single" w:sz="8" w:space="0" w:color="9DCB08" w:themeColor="accent2"/>
        <w:insideV w:val="single" w:sz="8" w:space="0" w:color="9DCB08" w:themeColor="accent2"/>
      </w:tblBorders>
    </w:tblPr>
    <w:tcPr>
      <w:shd w:val="clear" w:color="auto" w:fill="EBFCB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EE2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CC5" w:themeFill="accent2" w:themeFillTint="33"/>
      </w:tcPr>
    </w:tblStylePr>
    <w:tblStylePr w:type="band1Vert">
      <w:tblPr/>
      <w:tcPr>
        <w:shd w:val="clear" w:color="auto" w:fill="D8F96F" w:themeFill="accent2" w:themeFillTint="7F"/>
      </w:tcPr>
    </w:tblStylePr>
    <w:tblStylePr w:type="band1Horz">
      <w:tblPr/>
      <w:tcPr>
        <w:tcBorders>
          <w:insideH w:val="single" w:sz="6" w:space="0" w:color="9DCB08" w:themeColor="accent2"/>
          <w:insideV w:val="single" w:sz="6" w:space="0" w:color="9DCB08" w:themeColor="accent2"/>
        </w:tcBorders>
        <w:shd w:val="clear" w:color="auto" w:fill="D8F96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A48E" w:themeColor="accent3"/>
        <w:left w:val="single" w:sz="8" w:space="0" w:color="10A48E" w:themeColor="accent3"/>
        <w:bottom w:val="single" w:sz="8" w:space="0" w:color="10A48E" w:themeColor="accent3"/>
        <w:right w:val="single" w:sz="8" w:space="0" w:color="10A48E" w:themeColor="accent3"/>
        <w:insideH w:val="single" w:sz="8" w:space="0" w:color="10A48E" w:themeColor="accent3"/>
        <w:insideV w:val="single" w:sz="8" w:space="0" w:color="10A48E" w:themeColor="accent3"/>
      </w:tblBorders>
    </w:tblPr>
    <w:tcPr>
      <w:shd w:val="clear" w:color="auto" w:fill="B4F7ED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1FC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F9F1" w:themeFill="accent3" w:themeFillTint="33"/>
      </w:tcPr>
    </w:tblStylePr>
    <w:tblStylePr w:type="band1Vert">
      <w:tblPr/>
      <w:tcPr>
        <w:shd w:val="clear" w:color="auto" w:fill="68F0DC" w:themeFill="accent3" w:themeFillTint="7F"/>
      </w:tcPr>
    </w:tblStylePr>
    <w:tblStylePr w:type="band1Horz">
      <w:tblPr/>
      <w:tcPr>
        <w:tcBorders>
          <w:insideH w:val="single" w:sz="6" w:space="0" w:color="10A48E" w:themeColor="accent3"/>
          <w:insideV w:val="single" w:sz="6" w:space="0" w:color="10A48E" w:themeColor="accent3"/>
        </w:tcBorders>
        <w:shd w:val="clear" w:color="auto" w:fill="68F0D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7C0A3" w:themeColor="accent4"/>
        <w:left w:val="single" w:sz="8" w:space="0" w:color="17C0A3" w:themeColor="accent4"/>
        <w:bottom w:val="single" w:sz="8" w:space="0" w:color="17C0A3" w:themeColor="accent4"/>
        <w:right w:val="single" w:sz="8" w:space="0" w:color="17C0A3" w:themeColor="accent4"/>
        <w:insideH w:val="single" w:sz="8" w:space="0" w:color="17C0A3" w:themeColor="accent4"/>
        <w:insideV w:val="single" w:sz="8" w:space="0" w:color="17C0A3" w:themeColor="accent4"/>
      </w:tblBorders>
    </w:tblPr>
    <w:tcPr>
      <w:shd w:val="clear" w:color="auto" w:fill="BDF7ED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5FCF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F8F0" w:themeFill="accent4" w:themeFillTint="33"/>
      </w:tcPr>
    </w:tblStylePr>
    <w:tblStylePr w:type="band1Vert">
      <w:tblPr/>
      <w:tcPr>
        <w:shd w:val="clear" w:color="auto" w:fill="7BEFDB" w:themeFill="accent4" w:themeFillTint="7F"/>
      </w:tcPr>
    </w:tblStylePr>
    <w:tblStylePr w:type="band1Horz">
      <w:tblPr/>
      <w:tcPr>
        <w:tcBorders>
          <w:insideH w:val="single" w:sz="6" w:space="0" w:color="17C0A3" w:themeColor="accent4"/>
          <w:insideV w:val="single" w:sz="6" w:space="0" w:color="17C0A3" w:themeColor="accent4"/>
        </w:tcBorders>
        <w:shd w:val="clear" w:color="auto" w:fill="7BEFDB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44F44" w:themeColor="accent5"/>
        <w:left w:val="single" w:sz="8" w:space="0" w:color="044F44" w:themeColor="accent5"/>
        <w:bottom w:val="single" w:sz="8" w:space="0" w:color="044F44" w:themeColor="accent5"/>
        <w:right w:val="single" w:sz="8" w:space="0" w:color="044F44" w:themeColor="accent5"/>
        <w:insideH w:val="single" w:sz="8" w:space="0" w:color="044F44" w:themeColor="accent5"/>
        <w:insideV w:val="single" w:sz="8" w:space="0" w:color="044F44" w:themeColor="accent5"/>
      </w:tblBorders>
    </w:tblPr>
    <w:tcPr>
      <w:shd w:val="clear" w:color="auto" w:fill="9AFAE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7FD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BEF" w:themeFill="accent5" w:themeFillTint="33"/>
      </w:tcPr>
    </w:tblStylePr>
    <w:tblStylePr w:type="band1Vert">
      <w:tblPr/>
      <w:tcPr>
        <w:shd w:val="clear" w:color="auto" w:fill="34F4D8" w:themeFill="accent5" w:themeFillTint="7F"/>
      </w:tcPr>
    </w:tblStylePr>
    <w:tblStylePr w:type="band1Horz">
      <w:tblPr/>
      <w:tcPr>
        <w:tcBorders>
          <w:insideH w:val="single" w:sz="6" w:space="0" w:color="044F44" w:themeColor="accent5"/>
          <w:insideV w:val="single" w:sz="6" w:space="0" w:color="044F44" w:themeColor="accent5"/>
        </w:tcBorders>
        <w:shd w:val="clear" w:color="auto" w:fill="34F4D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C3644" w:themeColor="accent6"/>
        <w:left w:val="single" w:sz="8" w:space="0" w:color="2C3644" w:themeColor="accent6"/>
        <w:bottom w:val="single" w:sz="8" w:space="0" w:color="2C3644" w:themeColor="accent6"/>
        <w:right w:val="single" w:sz="8" w:space="0" w:color="2C3644" w:themeColor="accent6"/>
        <w:insideH w:val="single" w:sz="8" w:space="0" w:color="2C3644" w:themeColor="accent6"/>
        <w:insideV w:val="single" w:sz="8" w:space="0" w:color="2C3644" w:themeColor="accent6"/>
      </w:tblBorders>
    </w:tblPr>
    <w:tcPr>
      <w:shd w:val="clear" w:color="auto" w:fill="C3CCD8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7EAE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5DF" w:themeFill="accent6" w:themeFillTint="33"/>
      </w:tcPr>
    </w:tblStylePr>
    <w:tblStylePr w:type="band1Vert">
      <w:tblPr/>
      <w:tcPr>
        <w:shd w:val="clear" w:color="auto" w:fill="8698B1" w:themeFill="accent6" w:themeFillTint="7F"/>
      </w:tcPr>
    </w:tblStylePr>
    <w:tblStylePr w:type="band1Horz">
      <w:tblPr/>
      <w:tcPr>
        <w:tcBorders>
          <w:insideH w:val="single" w:sz="6" w:space="0" w:color="2C3644" w:themeColor="accent6"/>
          <w:insideV w:val="single" w:sz="6" w:space="0" w:color="2C3644" w:themeColor="accent6"/>
        </w:tcBorders>
        <w:shd w:val="clear" w:color="auto" w:fill="8698B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9C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EA1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EA1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EA1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EA1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F48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F48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FCB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CB0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CB0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CB0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CB0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F96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F96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4F7ED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A4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A4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A4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A4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8F0D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8F0D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DF7ED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7C0A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7C0A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7C0A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7C0A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BEFDB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BEFDB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AFAE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44F4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44F4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44F4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44F4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4F4D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4F4D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3CCD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3644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3644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3644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3644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98B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98B1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3EA1F" w:themeColor="accent1"/>
        <w:bottom w:val="single" w:sz="8" w:space="0" w:color="C3EA1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EA1F" w:themeColor="accent1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C3EA1F" w:themeColor="accent1"/>
          <w:bottom w:val="single" w:sz="8" w:space="0" w:color="C3EA1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EA1F" w:themeColor="accent1"/>
          <w:bottom w:val="single" w:sz="8" w:space="0" w:color="C3EA1F" w:themeColor="accent1"/>
        </w:tcBorders>
      </w:tcPr>
    </w:tblStylePr>
    <w:tblStylePr w:type="band1Vert">
      <w:tblPr/>
      <w:tcPr>
        <w:shd w:val="clear" w:color="auto" w:fill="F0F9C7" w:themeFill="accent1" w:themeFillTint="3F"/>
      </w:tcPr>
    </w:tblStylePr>
    <w:tblStylePr w:type="band1Horz">
      <w:tblPr/>
      <w:tcPr>
        <w:shd w:val="clear" w:color="auto" w:fill="F0F9C7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CB08" w:themeColor="accent2"/>
        <w:bottom w:val="single" w:sz="8" w:space="0" w:color="9DCB0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CB08" w:themeColor="accent2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9DCB08" w:themeColor="accent2"/>
          <w:bottom w:val="single" w:sz="8" w:space="0" w:color="9DCB0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CB08" w:themeColor="accent2"/>
          <w:bottom w:val="single" w:sz="8" w:space="0" w:color="9DCB08" w:themeColor="accent2"/>
        </w:tcBorders>
      </w:tcPr>
    </w:tblStylePr>
    <w:tblStylePr w:type="band1Vert">
      <w:tblPr/>
      <w:tcPr>
        <w:shd w:val="clear" w:color="auto" w:fill="EBFCB7" w:themeFill="accent2" w:themeFillTint="3F"/>
      </w:tcPr>
    </w:tblStylePr>
    <w:tblStylePr w:type="band1Horz">
      <w:tblPr/>
      <w:tcPr>
        <w:shd w:val="clear" w:color="auto" w:fill="EBFCB7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A48E" w:themeColor="accent3"/>
        <w:bottom w:val="single" w:sz="8" w:space="0" w:color="10A4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A48E" w:themeColor="accent3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10A48E" w:themeColor="accent3"/>
          <w:bottom w:val="single" w:sz="8" w:space="0" w:color="10A4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A48E" w:themeColor="accent3"/>
          <w:bottom w:val="single" w:sz="8" w:space="0" w:color="10A48E" w:themeColor="accent3"/>
        </w:tcBorders>
      </w:tcPr>
    </w:tblStylePr>
    <w:tblStylePr w:type="band1Vert">
      <w:tblPr/>
      <w:tcPr>
        <w:shd w:val="clear" w:color="auto" w:fill="B4F7ED" w:themeFill="accent3" w:themeFillTint="3F"/>
      </w:tcPr>
    </w:tblStylePr>
    <w:tblStylePr w:type="band1Horz">
      <w:tblPr/>
      <w:tcPr>
        <w:shd w:val="clear" w:color="auto" w:fill="B4F7ED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7C0A3" w:themeColor="accent4"/>
        <w:bottom w:val="single" w:sz="8" w:space="0" w:color="17C0A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7C0A3" w:themeColor="accent4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17C0A3" w:themeColor="accent4"/>
          <w:bottom w:val="single" w:sz="8" w:space="0" w:color="17C0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7C0A3" w:themeColor="accent4"/>
          <w:bottom w:val="single" w:sz="8" w:space="0" w:color="17C0A3" w:themeColor="accent4"/>
        </w:tcBorders>
      </w:tcPr>
    </w:tblStylePr>
    <w:tblStylePr w:type="band1Vert">
      <w:tblPr/>
      <w:tcPr>
        <w:shd w:val="clear" w:color="auto" w:fill="BDF7ED" w:themeFill="accent4" w:themeFillTint="3F"/>
      </w:tcPr>
    </w:tblStylePr>
    <w:tblStylePr w:type="band1Horz">
      <w:tblPr/>
      <w:tcPr>
        <w:shd w:val="clear" w:color="auto" w:fill="BDF7ED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44F44" w:themeColor="accent5"/>
        <w:bottom w:val="single" w:sz="8" w:space="0" w:color="044F4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44F44" w:themeColor="accent5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044F44" w:themeColor="accent5"/>
          <w:bottom w:val="single" w:sz="8" w:space="0" w:color="044F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44F44" w:themeColor="accent5"/>
          <w:bottom w:val="single" w:sz="8" w:space="0" w:color="044F44" w:themeColor="accent5"/>
        </w:tcBorders>
      </w:tcPr>
    </w:tblStylePr>
    <w:tblStylePr w:type="band1Vert">
      <w:tblPr/>
      <w:tcPr>
        <w:shd w:val="clear" w:color="auto" w:fill="9AFAEB" w:themeFill="accent5" w:themeFillTint="3F"/>
      </w:tcPr>
    </w:tblStylePr>
    <w:tblStylePr w:type="band1Horz">
      <w:tblPr/>
      <w:tcPr>
        <w:shd w:val="clear" w:color="auto" w:fill="9AFAE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3644" w:themeColor="accent6"/>
        <w:bottom w:val="single" w:sz="8" w:space="0" w:color="2C3644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3644" w:themeColor="accent6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2C3644" w:themeColor="accent6"/>
          <w:bottom w:val="single" w:sz="8" w:space="0" w:color="2C36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3644" w:themeColor="accent6"/>
          <w:bottom w:val="single" w:sz="8" w:space="0" w:color="2C3644" w:themeColor="accent6"/>
        </w:tcBorders>
      </w:tcPr>
    </w:tblStylePr>
    <w:tblStylePr w:type="band1Vert">
      <w:tblPr/>
      <w:tcPr>
        <w:shd w:val="clear" w:color="auto" w:fill="C3CCD8" w:themeFill="accent6" w:themeFillTint="3F"/>
      </w:tcPr>
    </w:tblStylePr>
    <w:tblStylePr w:type="band1Horz">
      <w:tblPr/>
      <w:tcPr>
        <w:shd w:val="clear" w:color="auto" w:fill="C3CCD8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EA1F" w:themeColor="accent1"/>
        <w:left w:val="single" w:sz="8" w:space="0" w:color="C3EA1F" w:themeColor="accent1"/>
        <w:bottom w:val="single" w:sz="8" w:space="0" w:color="C3EA1F" w:themeColor="accent1"/>
        <w:right w:val="single" w:sz="8" w:space="0" w:color="C3EA1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EA1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EA1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EA1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9C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9C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CB08" w:themeColor="accent2"/>
        <w:left w:val="single" w:sz="8" w:space="0" w:color="9DCB08" w:themeColor="accent2"/>
        <w:bottom w:val="single" w:sz="8" w:space="0" w:color="9DCB08" w:themeColor="accent2"/>
        <w:right w:val="single" w:sz="8" w:space="0" w:color="9DCB0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CB0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CB0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CB0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CB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FCB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A48E" w:themeColor="accent3"/>
        <w:left w:val="single" w:sz="8" w:space="0" w:color="10A48E" w:themeColor="accent3"/>
        <w:bottom w:val="single" w:sz="8" w:space="0" w:color="10A48E" w:themeColor="accent3"/>
        <w:right w:val="single" w:sz="8" w:space="0" w:color="10A4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A4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A4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A4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4F7ED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4F7ED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7C0A3" w:themeColor="accent4"/>
        <w:left w:val="single" w:sz="8" w:space="0" w:color="17C0A3" w:themeColor="accent4"/>
        <w:bottom w:val="single" w:sz="8" w:space="0" w:color="17C0A3" w:themeColor="accent4"/>
        <w:right w:val="single" w:sz="8" w:space="0" w:color="17C0A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7C0A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7C0A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7C0A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F7ED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DF7ED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44F44" w:themeColor="accent5"/>
        <w:left w:val="single" w:sz="8" w:space="0" w:color="044F44" w:themeColor="accent5"/>
        <w:bottom w:val="single" w:sz="8" w:space="0" w:color="044F44" w:themeColor="accent5"/>
        <w:right w:val="single" w:sz="8" w:space="0" w:color="044F4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44F4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44F4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44F4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AFAE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AFAE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C3644" w:themeColor="accent6"/>
        <w:left w:val="single" w:sz="8" w:space="0" w:color="2C3644" w:themeColor="accent6"/>
        <w:bottom w:val="single" w:sz="8" w:space="0" w:color="2C3644" w:themeColor="accent6"/>
        <w:right w:val="single" w:sz="8" w:space="0" w:color="2C3644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364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3644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3644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CD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CCD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D2EF57" w:themeColor="accent1" w:themeTint="BF"/>
        <w:left w:val="single" w:sz="8" w:space="0" w:color="D2EF57" w:themeColor="accent1" w:themeTint="BF"/>
        <w:bottom w:val="single" w:sz="8" w:space="0" w:color="D2EF57" w:themeColor="accent1" w:themeTint="BF"/>
        <w:right w:val="single" w:sz="8" w:space="0" w:color="D2EF57" w:themeColor="accent1" w:themeTint="BF"/>
        <w:insideH w:val="single" w:sz="8" w:space="0" w:color="D2EF5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EF57" w:themeColor="accent1" w:themeTint="BF"/>
          <w:left w:val="single" w:sz="8" w:space="0" w:color="D2EF57" w:themeColor="accent1" w:themeTint="BF"/>
          <w:bottom w:val="single" w:sz="8" w:space="0" w:color="D2EF57" w:themeColor="accent1" w:themeTint="BF"/>
          <w:right w:val="single" w:sz="8" w:space="0" w:color="D2EF57" w:themeColor="accent1" w:themeTint="BF"/>
          <w:insideH w:val="nil"/>
          <w:insideV w:val="nil"/>
        </w:tcBorders>
        <w:shd w:val="clear" w:color="auto" w:fill="C3EA1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EF57" w:themeColor="accent1" w:themeTint="BF"/>
          <w:left w:val="single" w:sz="8" w:space="0" w:color="D2EF57" w:themeColor="accent1" w:themeTint="BF"/>
          <w:bottom w:val="single" w:sz="8" w:space="0" w:color="D2EF57" w:themeColor="accent1" w:themeTint="BF"/>
          <w:right w:val="single" w:sz="8" w:space="0" w:color="D2EF5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9C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9C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C4F627" w:themeColor="accent2" w:themeTint="BF"/>
        <w:left w:val="single" w:sz="8" w:space="0" w:color="C4F627" w:themeColor="accent2" w:themeTint="BF"/>
        <w:bottom w:val="single" w:sz="8" w:space="0" w:color="C4F627" w:themeColor="accent2" w:themeTint="BF"/>
        <w:right w:val="single" w:sz="8" w:space="0" w:color="C4F627" w:themeColor="accent2" w:themeTint="BF"/>
        <w:insideH w:val="single" w:sz="8" w:space="0" w:color="C4F62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F627" w:themeColor="accent2" w:themeTint="BF"/>
          <w:left w:val="single" w:sz="8" w:space="0" w:color="C4F627" w:themeColor="accent2" w:themeTint="BF"/>
          <w:bottom w:val="single" w:sz="8" w:space="0" w:color="C4F627" w:themeColor="accent2" w:themeTint="BF"/>
          <w:right w:val="single" w:sz="8" w:space="0" w:color="C4F627" w:themeColor="accent2" w:themeTint="BF"/>
          <w:insideH w:val="nil"/>
          <w:insideV w:val="nil"/>
        </w:tcBorders>
        <w:shd w:val="clear" w:color="auto" w:fill="9DCB0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F627" w:themeColor="accent2" w:themeTint="BF"/>
          <w:left w:val="single" w:sz="8" w:space="0" w:color="C4F627" w:themeColor="accent2" w:themeTint="BF"/>
          <w:bottom w:val="single" w:sz="8" w:space="0" w:color="C4F627" w:themeColor="accent2" w:themeTint="BF"/>
          <w:right w:val="single" w:sz="8" w:space="0" w:color="C4F62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CB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FCB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DE9CA" w:themeColor="accent3" w:themeTint="BF"/>
        <w:left w:val="single" w:sz="8" w:space="0" w:color="1DE9CA" w:themeColor="accent3" w:themeTint="BF"/>
        <w:bottom w:val="single" w:sz="8" w:space="0" w:color="1DE9CA" w:themeColor="accent3" w:themeTint="BF"/>
        <w:right w:val="single" w:sz="8" w:space="0" w:color="1DE9CA" w:themeColor="accent3" w:themeTint="BF"/>
        <w:insideH w:val="single" w:sz="8" w:space="0" w:color="1DE9C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DE9CA" w:themeColor="accent3" w:themeTint="BF"/>
          <w:left w:val="single" w:sz="8" w:space="0" w:color="1DE9CA" w:themeColor="accent3" w:themeTint="BF"/>
          <w:bottom w:val="single" w:sz="8" w:space="0" w:color="1DE9CA" w:themeColor="accent3" w:themeTint="BF"/>
          <w:right w:val="single" w:sz="8" w:space="0" w:color="1DE9CA" w:themeColor="accent3" w:themeTint="BF"/>
          <w:insideH w:val="nil"/>
          <w:insideV w:val="nil"/>
        </w:tcBorders>
        <w:shd w:val="clear" w:color="auto" w:fill="10A4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E9CA" w:themeColor="accent3" w:themeTint="BF"/>
          <w:left w:val="single" w:sz="8" w:space="0" w:color="1DE9CA" w:themeColor="accent3" w:themeTint="BF"/>
          <w:bottom w:val="single" w:sz="8" w:space="0" w:color="1DE9CA" w:themeColor="accent3" w:themeTint="BF"/>
          <w:right w:val="single" w:sz="8" w:space="0" w:color="1DE9C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F7ED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4F7ED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39E7C9" w:themeColor="accent4" w:themeTint="BF"/>
        <w:left w:val="single" w:sz="8" w:space="0" w:color="39E7C9" w:themeColor="accent4" w:themeTint="BF"/>
        <w:bottom w:val="single" w:sz="8" w:space="0" w:color="39E7C9" w:themeColor="accent4" w:themeTint="BF"/>
        <w:right w:val="single" w:sz="8" w:space="0" w:color="39E7C9" w:themeColor="accent4" w:themeTint="BF"/>
        <w:insideH w:val="single" w:sz="8" w:space="0" w:color="39E7C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9E7C9" w:themeColor="accent4" w:themeTint="BF"/>
          <w:left w:val="single" w:sz="8" w:space="0" w:color="39E7C9" w:themeColor="accent4" w:themeTint="BF"/>
          <w:bottom w:val="single" w:sz="8" w:space="0" w:color="39E7C9" w:themeColor="accent4" w:themeTint="BF"/>
          <w:right w:val="single" w:sz="8" w:space="0" w:color="39E7C9" w:themeColor="accent4" w:themeTint="BF"/>
          <w:insideH w:val="nil"/>
          <w:insideV w:val="nil"/>
        </w:tcBorders>
        <w:shd w:val="clear" w:color="auto" w:fill="17C0A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9E7C9" w:themeColor="accent4" w:themeTint="BF"/>
          <w:left w:val="single" w:sz="8" w:space="0" w:color="39E7C9" w:themeColor="accent4" w:themeTint="BF"/>
          <w:bottom w:val="single" w:sz="8" w:space="0" w:color="39E7C9" w:themeColor="accent4" w:themeTint="BF"/>
          <w:right w:val="single" w:sz="8" w:space="0" w:color="39E7C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7ED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DF7ED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9B49B" w:themeColor="accent5" w:themeTint="BF"/>
        <w:left w:val="single" w:sz="8" w:space="0" w:color="09B49B" w:themeColor="accent5" w:themeTint="BF"/>
        <w:bottom w:val="single" w:sz="8" w:space="0" w:color="09B49B" w:themeColor="accent5" w:themeTint="BF"/>
        <w:right w:val="single" w:sz="8" w:space="0" w:color="09B49B" w:themeColor="accent5" w:themeTint="BF"/>
        <w:insideH w:val="single" w:sz="8" w:space="0" w:color="09B49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9B49B" w:themeColor="accent5" w:themeTint="BF"/>
          <w:left w:val="single" w:sz="8" w:space="0" w:color="09B49B" w:themeColor="accent5" w:themeTint="BF"/>
          <w:bottom w:val="single" w:sz="8" w:space="0" w:color="09B49B" w:themeColor="accent5" w:themeTint="BF"/>
          <w:right w:val="single" w:sz="8" w:space="0" w:color="09B49B" w:themeColor="accent5" w:themeTint="BF"/>
          <w:insideH w:val="nil"/>
          <w:insideV w:val="nil"/>
        </w:tcBorders>
        <w:shd w:val="clear" w:color="auto" w:fill="044F4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B49B" w:themeColor="accent5" w:themeTint="BF"/>
          <w:left w:val="single" w:sz="8" w:space="0" w:color="09B49B" w:themeColor="accent5" w:themeTint="BF"/>
          <w:bottom w:val="single" w:sz="8" w:space="0" w:color="09B49B" w:themeColor="accent5" w:themeTint="BF"/>
          <w:right w:val="single" w:sz="8" w:space="0" w:color="09B49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FAE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AFAE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536680" w:themeColor="accent6" w:themeTint="BF"/>
        <w:left w:val="single" w:sz="8" w:space="0" w:color="536680" w:themeColor="accent6" w:themeTint="BF"/>
        <w:bottom w:val="single" w:sz="8" w:space="0" w:color="536680" w:themeColor="accent6" w:themeTint="BF"/>
        <w:right w:val="single" w:sz="8" w:space="0" w:color="536680" w:themeColor="accent6" w:themeTint="BF"/>
        <w:insideH w:val="single" w:sz="8" w:space="0" w:color="53668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36680" w:themeColor="accent6" w:themeTint="BF"/>
          <w:left w:val="single" w:sz="8" w:space="0" w:color="536680" w:themeColor="accent6" w:themeTint="BF"/>
          <w:bottom w:val="single" w:sz="8" w:space="0" w:color="536680" w:themeColor="accent6" w:themeTint="BF"/>
          <w:right w:val="single" w:sz="8" w:space="0" w:color="536680" w:themeColor="accent6" w:themeTint="BF"/>
          <w:insideH w:val="nil"/>
          <w:insideV w:val="nil"/>
        </w:tcBorders>
        <w:shd w:val="clear" w:color="auto" w:fill="2C364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36680" w:themeColor="accent6" w:themeTint="BF"/>
          <w:left w:val="single" w:sz="8" w:space="0" w:color="536680" w:themeColor="accent6" w:themeTint="BF"/>
          <w:bottom w:val="single" w:sz="8" w:space="0" w:color="536680" w:themeColor="accent6" w:themeTint="BF"/>
          <w:right w:val="single" w:sz="8" w:space="0" w:color="53668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CCD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CCD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EA1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A1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EA1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CB0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CB0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CB0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A4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A4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A4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7C0A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C0A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7C0A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44F4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44F4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44F4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3644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364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3644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7222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72222"/>
    <w:rPr>
      <w:rFonts w:asciiTheme="majorHAnsi" w:eastAsiaTheme="majorEastAsia" w:hAnsiTheme="majorHAnsi" w:cstheme="majorBidi"/>
      <w:kern w:val="16"/>
      <w:sz w:val="24"/>
      <w:szCs w:val="24"/>
      <w:shd w:val="pct20" w:color="auto" w:fill="auto"/>
      <w14:ligatures w14:val="standardContextual"/>
      <w14:numForm w14:val="oldStyle"/>
      <w14:numSpacing w14:val="proportional"/>
      <w14:cntxtAlts/>
    </w:rPr>
  </w:style>
  <w:style w:type="paragraph" w:styleId="NoSpacing">
    <w:name w:val="No Spacing"/>
    <w:link w:val="NoSpacingChar"/>
    <w:uiPriority w:val="1"/>
    <w:unhideWhenUsed/>
    <w:qFormat/>
    <w:rsid w:val="00572222"/>
    <w:pPr>
      <w:spacing w:after="0" w:line="240" w:lineRule="auto"/>
    </w:pPr>
    <w:rPr>
      <w:kern w:val="16"/>
      <w14:ligatures w14:val="standardContextual"/>
      <w14:numForm w14:val="oldStyle"/>
      <w14:numSpacing w14:val="proportional"/>
      <w14:cntxtAlts/>
    </w:rPr>
  </w:style>
  <w:style w:type="paragraph" w:styleId="NormalWeb">
    <w:name w:val="Normal (Web)"/>
    <w:basedOn w:val="Normal"/>
    <w:uiPriority w:val="99"/>
    <w:semiHidden/>
    <w:unhideWhenUsed/>
    <w:rsid w:val="00572222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57222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72222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PageNumber">
    <w:name w:val="page number"/>
    <w:basedOn w:val="DefaultParagraphFont"/>
    <w:uiPriority w:val="99"/>
    <w:semiHidden/>
    <w:unhideWhenUsed/>
    <w:rsid w:val="00572222"/>
    <w:rPr>
      <w:sz w:val="22"/>
    </w:rPr>
  </w:style>
  <w:style w:type="table" w:styleId="PlainTable1">
    <w:name w:val="Plain Table 1"/>
    <w:basedOn w:val="TableNormal"/>
    <w:uiPriority w:val="4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7222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72222"/>
    <w:rPr>
      <w:rFonts w:ascii="Consolas" w:hAnsi="Consolas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57222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72222"/>
    <w:rPr>
      <w:i/>
      <w:iCs/>
      <w:color w:val="404040" w:themeColor="text1" w:themeTint="BF"/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Salutation">
    <w:name w:val="Salutation"/>
    <w:basedOn w:val="Normal"/>
    <w:next w:val="Normal"/>
    <w:link w:val="SalutationChar"/>
    <w:uiPriority w:val="5"/>
    <w:qFormat/>
    <w:rsid w:val="00572222"/>
  </w:style>
  <w:style w:type="character" w:customStyle="1" w:styleId="SalutationChar">
    <w:name w:val="Salutation Char"/>
    <w:basedOn w:val="DefaultParagraphFont"/>
    <w:link w:val="Salutation"/>
    <w:uiPriority w:val="5"/>
    <w:rsid w:val="00752FC4"/>
  </w:style>
  <w:style w:type="paragraph" w:styleId="Signature">
    <w:name w:val="Signature"/>
    <w:basedOn w:val="Normal"/>
    <w:next w:val="Normal"/>
    <w:link w:val="SignatureChar"/>
    <w:uiPriority w:val="7"/>
    <w:qFormat/>
    <w:rsid w:val="00254E0D"/>
    <w:pPr>
      <w:contextualSpacing/>
    </w:pPr>
  </w:style>
  <w:style w:type="character" w:customStyle="1" w:styleId="SignatureChar">
    <w:name w:val="Signature Char"/>
    <w:basedOn w:val="DefaultParagraphFont"/>
    <w:link w:val="Signature"/>
    <w:uiPriority w:val="7"/>
    <w:rsid w:val="00254E0D"/>
    <w:rPr>
      <w:color w:val="auto"/>
    </w:rPr>
  </w:style>
  <w:style w:type="character" w:styleId="Strong">
    <w:name w:val="Strong"/>
    <w:basedOn w:val="DefaultParagraphFont"/>
    <w:uiPriority w:val="19"/>
    <w:semiHidden/>
    <w:qFormat/>
    <w:rsid w:val="00572222"/>
    <w:rPr>
      <w:b/>
      <w:bCs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57222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572222"/>
    <w:rPr>
      <w:rFonts w:eastAsiaTheme="minorEastAsia"/>
      <w:color w:val="5A5A5A" w:themeColor="text1" w:themeTint="A5"/>
      <w:spacing w:val="15"/>
      <w:kern w:val="16"/>
      <w:sz w:val="22"/>
      <w:szCs w:val="22"/>
      <w14:ligatures w14:val="standardContextual"/>
      <w14:numForm w14:val="oldStyle"/>
      <w14:numSpacing w14:val="proportional"/>
      <w14:cntxtAlts/>
    </w:rPr>
  </w:style>
  <w:style w:type="character" w:styleId="SubtleEmphasis">
    <w:name w:val="Subtle Emphasis"/>
    <w:basedOn w:val="DefaultParagraphFont"/>
    <w:uiPriority w:val="19"/>
    <w:semiHidden/>
    <w:qFormat/>
    <w:rsid w:val="00572222"/>
    <w:rPr>
      <w:i/>
      <w:iCs/>
      <w:color w:val="404040" w:themeColor="text1" w:themeTint="BF"/>
      <w:sz w:val="22"/>
    </w:rPr>
  </w:style>
  <w:style w:type="character" w:styleId="SubtleReference">
    <w:name w:val="Subtle Reference"/>
    <w:basedOn w:val="DefaultParagraphFont"/>
    <w:uiPriority w:val="31"/>
    <w:semiHidden/>
    <w:qFormat/>
    <w:rsid w:val="00572222"/>
    <w:rPr>
      <w:smallCaps/>
      <w:color w:val="5A5A5A" w:themeColor="text1" w:themeTint="A5"/>
      <w:sz w:val="22"/>
    </w:rPr>
  </w:style>
  <w:style w:type="table" w:styleId="Table3Deffects1">
    <w:name w:val="Table 3D effects 1"/>
    <w:basedOn w:val="TableNormal"/>
    <w:uiPriority w:val="99"/>
    <w:semiHidden/>
    <w:unhideWhenUsed/>
    <w:rsid w:val="0057222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7222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7222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7222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7222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7222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7222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7222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7222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7222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7222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7222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7222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7222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57222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7222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7222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7222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7222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7222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72222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72222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7222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7222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7222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72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5722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7222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  <w14:numForm w14:val="oldStyle"/>
      <w14:numSpacing w14:val="proportional"/>
      <w14:cntxtAlts/>
    </w:rPr>
  </w:style>
  <w:style w:type="paragraph" w:styleId="TOAHeading">
    <w:name w:val="toa heading"/>
    <w:basedOn w:val="Normal"/>
    <w:next w:val="Normal"/>
    <w:uiPriority w:val="99"/>
    <w:semiHidden/>
    <w:unhideWhenUsed/>
    <w:rsid w:val="00572222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72222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722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7222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7222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7222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7222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7222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7222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72222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2222"/>
    <w:pPr>
      <w:spacing w:before="240"/>
      <w:outlineLvl w:val="9"/>
    </w:pPr>
    <w:rPr>
      <w:b w:val="0"/>
      <w:bCs w:val="0"/>
      <w:color w:val="95B511" w:themeColor="accent1" w:themeShade="BF"/>
      <w:sz w:val="32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721452"/>
    <w:rPr>
      <w:kern w:val="16"/>
      <w14:ligatures w14:val="standardContextual"/>
      <w14:numForm w14:val="oldStyle"/>
      <w14:numSpacing w14:val="proportional"/>
      <w14:cntxtAlts/>
    </w:rPr>
  </w:style>
  <w:style w:type="character" w:customStyle="1" w:styleId="xcontentpasted0">
    <w:name w:val="x_contentpasted0"/>
    <w:basedOn w:val="DefaultParagraphFont"/>
    <w:rsid w:val="004167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luwasola\AppData\Roaming\Microsoft\Templates\Modern%20capsules%20letterhead.dotx" TargetMode="External"/></Relationships>
</file>

<file path=word/theme/theme1.xml><?xml version="1.0" encoding="utf-8"?>
<a:theme xmlns:a="http://schemas.openxmlformats.org/drawingml/2006/main" name="Personal Letterhead">
  <a:themeElements>
    <a:clrScheme name="Label LS1-05">
      <a:dk1>
        <a:sysClr val="windowText" lastClr="000000"/>
      </a:dk1>
      <a:lt1>
        <a:sysClr val="window" lastClr="FFFFFF"/>
      </a:lt1>
      <a:dk2>
        <a:srgbClr val="2C3644"/>
      </a:dk2>
      <a:lt2>
        <a:srgbClr val="FFFFFF"/>
      </a:lt2>
      <a:accent1>
        <a:srgbClr val="C3EA1F"/>
      </a:accent1>
      <a:accent2>
        <a:srgbClr val="9DCB08"/>
      </a:accent2>
      <a:accent3>
        <a:srgbClr val="10A48E"/>
      </a:accent3>
      <a:accent4>
        <a:srgbClr val="17C0A3"/>
      </a:accent4>
      <a:accent5>
        <a:srgbClr val="044F44"/>
      </a:accent5>
      <a:accent6>
        <a:srgbClr val="2C3644"/>
      </a:accent6>
      <a:hlink>
        <a:srgbClr val="10A48E"/>
      </a:hlink>
      <a:folHlink>
        <a:srgbClr val="FF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1B9BB-C40C-4040-AFC5-C91AA9414C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16916F2-5E6E-4C71-8D85-12CAD699EA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057246-DBFF-4218-9E8A-B753C150B5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B354A3-0349-4C7A-8716-2408CAC6F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capsules letterhead.dotx</Template>
  <TotalTime>0</TotalTime>
  <Pages>17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2023-03-04T20:52:00Z</dcterms:created>
  <dcterms:modified xsi:type="dcterms:W3CDTF">2023-03-05T15:11:00Z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